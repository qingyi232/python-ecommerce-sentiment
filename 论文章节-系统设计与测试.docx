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21FF3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14:textFill>
            <w14:solidFill>
              <w14:schemeClr w14:val="tx1"/>
            </w14:solidFill>
          </w14:textFill>
        </w:rPr>
        <w:t>第四章 系统设计</w:t>
      </w:r>
    </w:p>
    <w:p w14:paraId="6DDF3732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4.1 系统总体架构设计</w:t>
      </w:r>
    </w:p>
    <w:p w14:paraId="6D23895E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本系统采用前后端分离的B/S架构模式，整体架构分为四层：表现层、接口层、业务逻辑层和数据持久层。表现层使用Vue 3框架配合Element Plus组件库构建单页面应用（SPA），通过ECharts实现丰富的数据可视化展示；接口层采用Flask框架提供RESTful API接口，集成JWT（JSON Web Token）进行用户身份认证和权限校验，并通过Flask-CORS处理跨域请求；业务逻辑层是系统的核心，包含情感分析服务（基于SnowNLP和BERT模型）、需求挖掘服务（基于LDA主题模型）、文本预处理服务（基于jieba分词）、数据采集服务（基于Scrapy/Requests爬虫框架）以及用户管理服务；数据持久层使用MySQL 8.0关系型数据库存储结构化数据，通过SQLAlchemy ORM框架实现对象关系映射。系统总体架构如图4-1所示。</w:t>
      </w:r>
    </w:p>
    <w:p w14:paraId="7B8BD39F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F4C1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图4-1  系统总体架构图</w:t>
      </w:r>
    </w:p>
    <w:p w14:paraId="69DE92CA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4.2 系统功能模块设计</w:t>
      </w:r>
    </w:p>
    <w:p w14:paraId="39E08CE7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的功能模块从使用角色和业务领域维度划分为管理端、分析端和数据端三大模块。管理端提供用户管理、商品管理、评论管理、系统设置和数据总览功能，满足系统管理员的日常运维需求；分析端是系统的核心功能区域，涵盖情感分析、需求挖掘、对比分析和可视化展示四个子模块，支持对海量评论数据进行深度挖掘；数据端负责数据的获取和导入，包括数据采集（网络爬虫）、数据导入（Excel/CSV批量导入）和文件上传功能。系统功能模块结构如图4-2所示。</w:t>
      </w:r>
    </w:p>
    <w:p w14:paraId="0015835F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F0E7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图4-2  系统功能模块图</w:t>
      </w:r>
    </w:p>
    <w:p w14:paraId="0131B8F9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4.3 数据库设计</w:t>
      </w:r>
    </w:p>
    <w:p w14:paraId="19A37C55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本系统数据库命名为sentiment_analysis，运行于MySQL 8.0，字符集为utf8mb4。根据业务需求设计了7张核心数据表，涵盖用户信息、商品信息、评论数据、情感分析结果、需求主题、需求关键词和爬虫任务。系统增强E-R图采用陈氏表示法，展示了实体间的关系和属性，如图4-3所示。</w:t>
      </w:r>
    </w:p>
    <w:p w14:paraId="7A861B4E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E6BB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图4-3  系统增强E-R图</w:t>
      </w:r>
    </w:p>
    <w:p w14:paraId="208F3B83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4.3.1 用户表（users）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096"/>
        <w:gridCol w:w="2139"/>
        <w:gridCol w:w="2516"/>
      </w:tblGrid>
      <w:tr w14:paraId="14AA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31111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2160" w:type="dxa"/>
          </w:tcPr>
          <w:p w14:paraId="29E91D5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4B6AD1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2160" w:type="dxa"/>
          </w:tcPr>
          <w:p w14:paraId="3F5CCAF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8FD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816E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122F5F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1ABB49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 KEY, AUTO_INCREMENT</w:t>
            </w:r>
          </w:p>
        </w:tc>
        <w:tc>
          <w:tcPr>
            <w:tcW w:w="2160" w:type="dxa"/>
          </w:tcPr>
          <w:p w14:paraId="2B73E8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用户ID</w:t>
            </w:r>
          </w:p>
        </w:tc>
      </w:tr>
      <w:tr w14:paraId="44B9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FB26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2160" w:type="dxa"/>
          </w:tcPr>
          <w:p w14:paraId="04F677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160" w:type="dxa"/>
          </w:tcPr>
          <w:p w14:paraId="51CE10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UNIQUE, NOT NULL, INDEX</w:t>
            </w:r>
          </w:p>
        </w:tc>
        <w:tc>
          <w:tcPr>
            <w:tcW w:w="2160" w:type="dxa"/>
          </w:tcPr>
          <w:p w14:paraId="7E85A1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用户名</w:t>
            </w:r>
          </w:p>
        </w:tc>
      </w:tr>
      <w:tr w14:paraId="2C81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B835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password_hash</w:t>
            </w:r>
          </w:p>
        </w:tc>
        <w:tc>
          <w:tcPr>
            <w:tcW w:w="2160" w:type="dxa"/>
          </w:tcPr>
          <w:p w14:paraId="1B07C4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VARCHAR(256)</w:t>
            </w:r>
          </w:p>
        </w:tc>
        <w:tc>
          <w:tcPr>
            <w:tcW w:w="2160" w:type="dxa"/>
          </w:tcPr>
          <w:p w14:paraId="4B27A4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2160" w:type="dxa"/>
          </w:tcPr>
          <w:p w14:paraId="6307D9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密码哈希值</w:t>
            </w:r>
          </w:p>
        </w:tc>
      </w:tr>
      <w:tr w14:paraId="52930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251C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2160" w:type="dxa"/>
          </w:tcPr>
          <w:p w14:paraId="371DE4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VARCHAR(120)</w:t>
            </w:r>
          </w:p>
        </w:tc>
        <w:tc>
          <w:tcPr>
            <w:tcW w:w="2160" w:type="dxa"/>
          </w:tcPr>
          <w:p w14:paraId="7AF69E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UNIQUE, NOT NULL</w:t>
            </w:r>
          </w:p>
        </w:tc>
        <w:tc>
          <w:tcPr>
            <w:tcW w:w="2160" w:type="dxa"/>
          </w:tcPr>
          <w:p w14:paraId="22E955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邮箱地址</w:t>
            </w:r>
          </w:p>
        </w:tc>
      </w:tr>
      <w:tr w14:paraId="65B6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AB54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2160" w:type="dxa"/>
          </w:tcPr>
          <w:p w14:paraId="050246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2160" w:type="dxa"/>
          </w:tcPr>
          <w:p w14:paraId="405872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 NULL, DEFAULT "user"</w:t>
            </w:r>
          </w:p>
        </w:tc>
        <w:tc>
          <w:tcPr>
            <w:tcW w:w="2160" w:type="dxa"/>
          </w:tcPr>
          <w:p w14:paraId="2C06EC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角色（admin/merchant/user）</w:t>
            </w:r>
          </w:p>
        </w:tc>
      </w:tr>
      <w:tr w14:paraId="0C3C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CB4D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avatar</w:t>
            </w:r>
          </w:p>
        </w:tc>
        <w:tc>
          <w:tcPr>
            <w:tcW w:w="2160" w:type="dxa"/>
          </w:tcPr>
          <w:p w14:paraId="40F06C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VARCHAR(500)</w:t>
            </w:r>
          </w:p>
        </w:tc>
        <w:tc>
          <w:tcPr>
            <w:tcW w:w="2160" w:type="dxa"/>
          </w:tcPr>
          <w:p w14:paraId="6E5869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38AF69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头像URL</w:t>
            </w:r>
          </w:p>
        </w:tc>
      </w:tr>
      <w:tr w14:paraId="766E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534C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nickname</w:t>
            </w:r>
          </w:p>
        </w:tc>
        <w:tc>
          <w:tcPr>
            <w:tcW w:w="2160" w:type="dxa"/>
          </w:tcPr>
          <w:p w14:paraId="4D0A9D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160" w:type="dxa"/>
          </w:tcPr>
          <w:p w14:paraId="6C953E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2168CC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昵称</w:t>
            </w:r>
          </w:p>
        </w:tc>
      </w:tr>
      <w:tr w14:paraId="4A17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294A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73F546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0DDCCE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1</w:t>
            </w:r>
          </w:p>
        </w:tc>
        <w:tc>
          <w:tcPr>
            <w:tcW w:w="2160" w:type="dxa"/>
          </w:tcPr>
          <w:p w14:paraId="3A0F05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状态（1=启用，0=禁用）</w:t>
            </w:r>
          </w:p>
        </w:tc>
      </w:tr>
      <w:tr w14:paraId="3096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D160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2160" w:type="dxa"/>
          </w:tcPr>
          <w:p w14:paraId="0378D7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7F38BC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tcPr>
            <w:tcW w:w="2160" w:type="dxa"/>
          </w:tcPr>
          <w:p w14:paraId="1F399C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tr w14:paraId="52E9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2D9E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tcPr>
            <w:tcW w:w="2160" w:type="dxa"/>
          </w:tcPr>
          <w:p w14:paraId="1F9C9D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7AC84A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ON UPDATE CURRENT_TIMESTAMP</w:t>
            </w:r>
          </w:p>
        </w:tc>
        <w:tc>
          <w:tcPr>
            <w:tcW w:w="2160" w:type="dxa"/>
          </w:tcPr>
          <w:p w14:paraId="4DEC4B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更新时间</w:t>
            </w:r>
          </w:p>
        </w:tc>
      </w:tr>
    </w:tbl>
    <w:p w14:paraId="7A95E955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4.3.2 商品表（products）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75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E96B6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2160" w:type="dxa"/>
          </w:tcPr>
          <w:p w14:paraId="1977B52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3862C3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2160" w:type="dxa"/>
          </w:tcPr>
          <w:p w14:paraId="7F7DDB1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BBA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3763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47F149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49BDDA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 KEY, AUTO_INCREMENT</w:t>
            </w:r>
          </w:p>
        </w:tc>
        <w:tc>
          <w:tcPr>
            <w:tcW w:w="2160" w:type="dxa"/>
          </w:tcPr>
          <w:p w14:paraId="5EB75F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商品ID</w:t>
            </w:r>
          </w:p>
        </w:tc>
      </w:tr>
      <w:tr w14:paraId="1028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E2D9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16E8C9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VARCHAR(200)</w:t>
            </w:r>
          </w:p>
        </w:tc>
        <w:tc>
          <w:tcPr>
            <w:tcW w:w="2160" w:type="dxa"/>
          </w:tcPr>
          <w:p w14:paraId="6D6302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 NULL, INDEX</w:t>
            </w:r>
          </w:p>
        </w:tc>
        <w:tc>
          <w:tcPr>
            <w:tcW w:w="2160" w:type="dxa"/>
          </w:tcPr>
          <w:p w14:paraId="2EE7BB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商品名称</w:t>
            </w:r>
          </w:p>
        </w:tc>
      </w:tr>
      <w:tr w14:paraId="1FD7D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A403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2160" w:type="dxa"/>
          </w:tcPr>
          <w:p w14:paraId="60EFD9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160" w:type="dxa"/>
          </w:tcPr>
          <w:p w14:paraId="301637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 NULL, DEFAULT "其他"</w:t>
            </w:r>
          </w:p>
        </w:tc>
        <w:tc>
          <w:tcPr>
            <w:tcW w:w="2160" w:type="dxa"/>
          </w:tcPr>
          <w:p w14:paraId="11305C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商品分类</w:t>
            </w:r>
          </w:p>
        </w:tc>
      </w:tr>
      <w:tr w14:paraId="6D4D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08DA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brand</w:t>
            </w:r>
          </w:p>
        </w:tc>
        <w:tc>
          <w:tcPr>
            <w:tcW w:w="2160" w:type="dxa"/>
          </w:tcPr>
          <w:p w14:paraId="036784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2160" w:type="dxa"/>
          </w:tcPr>
          <w:p w14:paraId="2FD4CA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7F9969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品牌</w:t>
            </w:r>
          </w:p>
        </w:tc>
      </w:tr>
      <w:tr w14:paraId="6B39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E911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price</w:t>
            </w:r>
          </w:p>
        </w:tc>
        <w:tc>
          <w:tcPr>
            <w:tcW w:w="2160" w:type="dxa"/>
          </w:tcPr>
          <w:p w14:paraId="16347F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DECIMAL(10,2)</w:t>
            </w:r>
          </w:p>
        </w:tc>
        <w:tc>
          <w:tcPr>
            <w:tcW w:w="2160" w:type="dxa"/>
          </w:tcPr>
          <w:p w14:paraId="5FF228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tcPr>
            <w:tcW w:w="2160" w:type="dxa"/>
          </w:tcPr>
          <w:p w14:paraId="63FFA9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价格</w:t>
            </w:r>
          </w:p>
        </w:tc>
      </w:tr>
      <w:tr w14:paraId="3B7B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D2BB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image_url</w:t>
            </w:r>
          </w:p>
        </w:tc>
        <w:tc>
          <w:tcPr>
            <w:tcW w:w="2160" w:type="dxa"/>
          </w:tcPr>
          <w:p w14:paraId="2F10D2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VARCHAR(500)</w:t>
            </w:r>
          </w:p>
        </w:tc>
        <w:tc>
          <w:tcPr>
            <w:tcW w:w="2160" w:type="dxa"/>
          </w:tcPr>
          <w:p w14:paraId="33473E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104D4E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商品图片URL</w:t>
            </w:r>
          </w:p>
        </w:tc>
      </w:tr>
      <w:tr w14:paraId="71AA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6D5D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source_platform</w:t>
            </w:r>
          </w:p>
        </w:tc>
        <w:tc>
          <w:tcPr>
            <w:tcW w:w="2160" w:type="dxa"/>
          </w:tcPr>
          <w:p w14:paraId="4C04C3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160" w:type="dxa"/>
          </w:tcPr>
          <w:p w14:paraId="3E24AF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"京东"</w:t>
            </w:r>
          </w:p>
        </w:tc>
        <w:tc>
          <w:tcPr>
            <w:tcW w:w="2160" w:type="dxa"/>
          </w:tcPr>
          <w:p w14:paraId="148A61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来源平台</w:t>
            </w:r>
          </w:p>
        </w:tc>
      </w:tr>
      <w:tr w14:paraId="7C20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9116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source_id</w:t>
            </w:r>
          </w:p>
        </w:tc>
        <w:tc>
          <w:tcPr>
            <w:tcW w:w="2160" w:type="dxa"/>
          </w:tcPr>
          <w:p w14:paraId="000E15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2160" w:type="dxa"/>
          </w:tcPr>
          <w:p w14:paraId="05772F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667D8D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来源平台商品ID</w:t>
            </w:r>
          </w:p>
        </w:tc>
      </w:tr>
      <w:tr w14:paraId="5E0F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68CC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review_count</w:t>
            </w:r>
          </w:p>
        </w:tc>
        <w:tc>
          <w:tcPr>
            <w:tcW w:w="2160" w:type="dxa"/>
          </w:tcPr>
          <w:p w14:paraId="07677E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325CA2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tcPr>
            <w:tcW w:w="2160" w:type="dxa"/>
          </w:tcPr>
          <w:p w14:paraId="4E5147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评论总数</w:t>
            </w:r>
          </w:p>
        </w:tc>
      </w:tr>
      <w:tr w14:paraId="1F16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96FE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avg_sentiment</w:t>
            </w:r>
          </w:p>
        </w:tc>
        <w:tc>
          <w:tcPr>
            <w:tcW w:w="2160" w:type="dxa"/>
          </w:tcPr>
          <w:p w14:paraId="22FCFE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160" w:type="dxa"/>
          </w:tcPr>
          <w:p w14:paraId="28458A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0.0</w:t>
            </w:r>
          </w:p>
        </w:tc>
        <w:tc>
          <w:tcPr>
            <w:tcW w:w="2160" w:type="dxa"/>
          </w:tcPr>
          <w:p w14:paraId="1BF69D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平均情感得分</w:t>
            </w:r>
          </w:p>
        </w:tc>
      </w:tr>
      <w:tr w14:paraId="3866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B901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26E674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160" w:type="dxa"/>
          </w:tcPr>
          <w:p w14:paraId="102976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2B039A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商品描述</w:t>
            </w:r>
          </w:p>
        </w:tc>
      </w:tr>
      <w:tr w14:paraId="78D9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4D7E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12070A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238D17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1</w:t>
            </w:r>
          </w:p>
        </w:tc>
        <w:tc>
          <w:tcPr>
            <w:tcW w:w="2160" w:type="dxa"/>
          </w:tcPr>
          <w:p w14:paraId="364775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44875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071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2160" w:type="dxa"/>
          </w:tcPr>
          <w:p w14:paraId="6DC33B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0DE477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tcPr>
            <w:tcW w:w="2160" w:type="dxa"/>
          </w:tcPr>
          <w:p w14:paraId="126930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</w:tbl>
    <w:p w14:paraId="2290C23B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4.3.3 评论表（reviews）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776"/>
        <w:gridCol w:w="2034"/>
        <w:gridCol w:w="3116"/>
      </w:tblGrid>
      <w:tr w14:paraId="3212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DCCCC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2160" w:type="dxa"/>
          </w:tcPr>
          <w:p w14:paraId="30AB9A7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4753B8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2160" w:type="dxa"/>
          </w:tcPr>
          <w:p w14:paraId="1950C4C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6A0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7613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7061B7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110A57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 KEY, AUTO_INCREMENT</w:t>
            </w:r>
          </w:p>
        </w:tc>
        <w:tc>
          <w:tcPr>
            <w:tcW w:w="2160" w:type="dxa"/>
          </w:tcPr>
          <w:p w14:paraId="288EF0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评论ID</w:t>
            </w:r>
          </w:p>
        </w:tc>
      </w:tr>
      <w:tr w14:paraId="2B90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89B1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2160" w:type="dxa"/>
          </w:tcPr>
          <w:p w14:paraId="09E1B1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0C7D1D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FOREIGN KEY → products.id, INDEX</w:t>
            </w:r>
          </w:p>
        </w:tc>
        <w:tc>
          <w:tcPr>
            <w:tcW w:w="2160" w:type="dxa"/>
          </w:tcPr>
          <w:p w14:paraId="6692F6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关联商品ID</w:t>
            </w:r>
          </w:p>
        </w:tc>
      </w:tr>
      <w:tr w14:paraId="4DE9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5887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2160" w:type="dxa"/>
          </w:tcPr>
          <w:p w14:paraId="2EB2C6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160" w:type="dxa"/>
          </w:tcPr>
          <w:p w14:paraId="3AAB72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2160" w:type="dxa"/>
          </w:tcPr>
          <w:p w14:paraId="32036A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评论原始内容</w:t>
            </w:r>
          </w:p>
        </w:tc>
      </w:tr>
      <w:tr w14:paraId="30EE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1641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cleaned_content</w:t>
            </w:r>
          </w:p>
        </w:tc>
        <w:tc>
          <w:tcPr>
            <w:tcW w:w="2160" w:type="dxa"/>
          </w:tcPr>
          <w:p w14:paraId="056B12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160" w:type="dxa"/>
          </w:tcPr>
          <w:p w14:paraId="077C20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2E4158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清洗后内容</w:t>
            </w:r>
          </w:p>
        </w:tc>
      </w:tr>
      <w:tr w14:paraId="3C58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36CF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rating</w:t>
            </w:r>
          </w:p>
        </w:tc>
        <w:tc>
          <w:tcPr>
            <w:tcW w:w="2160" w:type="dxa"/>
          </w:tcPr>
          <w:p w14:paraId="4C2B2F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36F195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5</w:t>
            </w:r>
          </w:p>
        </w:tc>
        <w:tc>
          <w:tcPr>
            <w:tcW w:w="2160" w:type="dxa"/>
          </w:tcPr>
          <w:p w14:paraId="21AF58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评分（1-5星）</w:t>
            </w:r>
          </w:p>
        </w:tc>
      </w:tr>
      <w:tr w14:paraId="3969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19C5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reviewer_name</w:t>
            </w:r>
          </w:p>
        </w:tc>
        <w:tc>
          <w:tcPr>
            <w:tcW w:w="2160" w:type="dxa"/>
          </w:tcPr>
          <w:p w14:paraId="57B28E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2160" w:type="dxa"/>
          </w:tcPr>
          <w:p w14:paraId="656BE5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"匿名用户"</w:t>
            </w:r>
          </w:p>
        </w:tc>
        <w:tc>
          <w:tcPr>
            <w:tcW w:w="2160" w:type="dxa"/>
          </w:tcPr>
          <w:p w14:paraId="167536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评论者昵称</w:t>
            </w:r>
          </w:p>
        </w:tc>
      </w:tr>
      <w:tr w14:paraId="6313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3A55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review_time</w:t>
            </w:r>
          </w:p>
        </w:tc>
        <w:tc>
          <w:tcPr>
            <w:tcW w:w="2160" w:type="dxa"/>
          </w:tcPr>
          <w:p w14:paraId="17105D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4DF65C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tcPr>
            <w:tcW w:w="2160" w:type="dxa"/>
          </w:tcPr>
          <w:p w14:paraId="0BF5DF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评论时间</w:t>
            </w:r>
          </w:p>
        </w:tc>
      </w:tr>
      <w:tr w14:paraId="0AA7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B1A1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source_platform</w:t>
            </w:r>
          </w:p>
        </w:tc>
        <w:tc>
          <w:tcPr>
            <w:tcW w:w="2160" w:type="dxa"/>
          </w:tcPr>
          <w:p w14:paraId="1D9FFF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160" w:type="dxa"/>
          </w:tcPr>
          <w:p w14:paraId="642473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"京东"</w:t>
            </w:r>
          </w:p>
        </w:tc>
        <w:tc>
          <w:tcPr>
            <w:tcW w:w="2160" w:type="dxa"/>
          </w:tcPr>
          <w:p w14:paraId="5D5FA2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来源平台</w:t>
            </w:r>
          </w:p>
        </w:tc>
      </w:tr>
      <w:tr w14:paraId="2BBD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E964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sentiment_score</w:t>
            </w:r>
          </w:p>
        </w:tc>
        <w:tc>
          <w:tcPr>
            <w:tcW w:w="2160" w:type="dxa"/>
          </w:tcPr>
          <w:p w14:paraId="3D431A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160" w:type="dxa"/>
          </w:tcPr>
          <w:p w14:paraId="137BCF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NULLABLE</w:t>
            </w:r>
          </w:p>
        </w:tc>
        <w:tc>
          <w:tcPr>
            <w:tcW w:w="2160" w:type="dxa"/>
          </w:tcPr>
          <w:p w14:paraId="08551B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情感得分（0-1）</w:t>
            </w:r>
          </w:p>
        </w:tc>
      </w:tr>
      <w:tr w14:paraId="2650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DFE4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sentiment_label</w:t>
            </w:r>
          </w:p>
        </w:tc>
        <w:tc>
          <w:tcPr>
            <w:tcW w:w="2160" w:type="dxa"/>
          </w:tcPr>
          <w:p w14:paraId="34EAE6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2160" w:type="dxa"/>
          </w:tcPr>
          <w:p w14:paraId="72E435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NULLABLE</w:t>
            </w:r>
          </w:p>
        </w:tc>
        <w:tc>
          <w:tcPr>
            <w:tcW w:w="2160" w:type="dxa"/>
          </w:tcPr>
          <w:p w14:paraId="6A8ECD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情感标签（positive/negative/neutral）</w:t>
            </w:r>
          </w:p>
        </w:tc>
      </w:tr>
      <w:tr w14:paraId="5B94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1E16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is_analyzed</w:t>
            </w:r>
          </w:p>
        </w:tc>
        <w:tc>
          <w:tcPr>
            <w:tcW w:w="2160" w:type="dxa"/>
          </w:tcPr>
          <w:p w14:paraId="729399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24ECC7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FALSE</w:t>
            </w:r>
          </w:p>
        </w:tc>
        <w:tc>
          <w:tcPr>
            <w:tcW w:w="2160" w:type="dxa"/>
          </w:tcPr>
          <w:p w14:paraId="244247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是否已分析</w:t>
            </w:r>
          </w:p>
        </w:tc>
      </w:tr>
      <w:tr w14:paraId="5C49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1667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keywords</w:t>
            </w:r>
          </w:p>
        </w:tc>
        <w:tc>
          <w:tcPr>
            <w:tcW w:w="2160" w:type="dxa"/>
          </w:tcPr>
          <w:p w14:paraId="1E13F9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160" w:type="dxa"/>
          </w:tcPr>
          <w:p w14:paraId="5CFAA4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08782B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关键词JSON</w:t>
            </w:r>
          </w:p>
        </w:tc>
      </w:tr>
      <w:tr w14:paraId="357A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0861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2160" w:type="dxa"/>
          </w:tcPr>
          <w:p w14:paraId="000898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76D20B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tcPr>
            <w:tcW w:w="2160" w:type="dxa"/>
          </w:tcPr>
          <w:p w14:paraId="32B77A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</w:tbl>
    <w:p w14:paraId="65106901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4.3.4 情感分析结果表（sentiment_results）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B6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91864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2160" w:type="dxa"/>
          </w:tcPr>
          <w:p w14:paraId="6CD491A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D7B81E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2160" w:type="dxa"/>
          </w:tcPr>
          <w:p w14:paraId="4E29DFA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552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84FD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5E0F5C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490B76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 KEY, AUTO_INCREMENT</w:t>
            </w:r>
          </w:p>
        </w:tc>
        <w:tc>
          <w:tcPr>
            <w:tcW w:w="2160" w:type="dxa"/>
          </w:tcPr>
          <w:p w14:paraId="0FA198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结果ID</w:t>
            </w:r>
          </w:p>
        </w:tc>
      </w:tr>
      <w:tr w14:paraId="0FFE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E0D6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2160" w:type="dxa"/>
          </w:tcPr>
          <w:p w14:paraId="3201B1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60065C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FOREIGN KEY → products.id, INDEX</w:t>
            </w:r>
          </w:p>
        </w:tc>
        <w:tc>
          <w:tcPr>
            <w:tcW w:w="2160" w:type="dxa"/>
          </w:tcPr>
          <w:p w14:paraId="4D1CB7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关联商品ID</w:t>
            </w:r>
          </w:p>
        </w:tc>
      </w:tr>
      <w:tr w14:paraId="749B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D5D9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total_reviews</w:t>
            </w:r>
          </w:p>
        </w:tc>
        <w:tc>
          <w:tcPr>
            <w:tcW w:w="2160" w:type="dxa"/>
          </w:tcPr>
          <w:p w14:paraId="505E8E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1E04BE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tcPr>
            <w:tcW w:w="2160" w:type="dxa"/>
          </w:tcPr>
          <w:p w14:paraId="24325F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总评论数</w:t>
            </w:r>
          </w:p>
        </w:tc>
      </w:tr>
      <w:tr w14:paraId="787F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D86C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positive_count</w:t>
            </w:r>
          </w:p>
        </w:tc>
        <w:tc>
          <w:tcPr>
            <w:tcW w:w="2160" w:type="dxa"/>
          </w:tcPr>
          <w:p w14:paraId="260F7E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7AA2DA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tcPr>
            <w:tcW w:w="2160" w:type="dxa"/>
          </w:tcPr>
          <w:p w14:paraId="43DD11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正面评论数</w:t>
            </w:r>
          </w:p>
        </w:tc>
      </w:tr>
      <w:tr w14:paraId="5D267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BA7C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negative_count</w:t>
            </w:r>
          </w:p>
        </w:tc>
        <w:tc>
          <w:tcPr>
            <w:tcW w:w="2160" w:type="dxa"/>
          </w:tcPr>
          <w:p w14:paraId="472B34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43DA8B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tcPr>
            <w:tcW w:w="2160" w:type="dxa"/>
          </w:tcPr>
          <w:p w14:paraId="398D30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负面评论数</w:t>
            </w:r>
          </w:p>
        </w:tc>
      </w:tr>
      <w:tr w14:paraId="0AE1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A48B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neutral_count</w:t>
            </w:r>
          </w:p>
        </w:tc>
        <w:tc>
          <w:tcPr>
            <w:tcW w:w="2160" w:type="dxa"/>
          </w:tcPr>
          <w:p w14:paraId="2B4DC7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160" w:type="dxa"/>
          </w:tcPr>
          <w:p w14:paraId="3EFF57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tcPr>
            <w:tcW w:w="2160" w:type="dxa"/>
          </w:tcPr>
          <w:p w14:paraId="302B5C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中性评论数</w:t>
            </w:r>
          </w:p>
        </w:tc>
      </w:tr>
      <w:tr w14:paraId="2B5DD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8BF8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avg_score</w:t>
            </w:r>
          </w:p>
        </w:tc>
        <w:tc>
          <w:tcPr>
            <w:tcW w:w="2160" w:type="dxa"/>
          </w:tcPr>
          <w:p w14:paraId="5824C9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160" w:type="dxa"/>
          </w:tcPr>
          <w:p w14:paraId="241C8D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0.0</w:t>
            </w:r>
          </w:p>
        </w:tc>
        <w:tc>
          <w:tcPr>
            <w:tcW w:w="2160" w:type="dxa"/>
          </w:tcPr>
          <w:p w14:paraId="45A5F4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平均情感得分</w:t>
            </w:r>
          </w:p>
        </w:tc>
      </w:tr>
      <w:tr w14:paraId="291C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5A71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positive_ratio</w:t>
            </w:r>
          </w:p>
        </w:tc>
        <w:tc>
          <w:tcPr>
            <w:tcW w:w="2160" w:type="dxa"/>
          </w:tcPr>
          <w:p w14:paraId="499B48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160" w:type="dxa"/>
          </w:tcPr>
          <w:p w14:paraId="728FE6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0.0</w:t>
            </w:r>
          </w:p>
        </w:tc>
        <w:tc>
          <w:tcPr>
            <w:tcW w:w="2160" w:type="dxa"/>
          </w:tcPr>
          <w:p w14:paraId="202466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正面比例(%)</w:t>
            </w:r>
          </w:p>
        </w:tc>
      </w:tr>
      <w:tr w14:paraId="51333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64D1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negative_ratio</w:t>
            </w:r>
          </w:p>
        </w:tc>
        <w:tc>
          <w:tcPr>
            <w:tcW w:w="2160" w:type="dxa"/>
          </w:tcPr>
          <w:p w14:paraId="389952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160" w:type="dxa"/>
          </w:tcPr>
          <w:p w14:paraId="409E39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0.0</w:t>
            </w:r>
          </w:p>
        </w:tc>
        <w:tc>
          <w:tcPr>
            <w:tcW w:w="2160" w:type="dxa"/>
          </w:tcPr>
          <w:p w14:paraId="4B5CD9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负面比例(%)</w:t>
            </w:r>
          </w:p>
        </w:tc>
      </w:tr>
      <w:tr w14:paraId="410C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3C16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top_positive_words</w:t>
            </w:r>
          </w:p>
        </w:tc>
        <w:tc>
          <w:tcPr>
            <w:tcW w:w="2160" w:type="dxa"/>
          </w:tcPr>
          <w:p w14:paraId="6FB2F9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160" w:type="dxa"/>
          </w:tcPr>
          <w:p w14:paraId="047B06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7260F9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高频正面词JSON</w:t>
            </w:r>
          </w:p>
        </w:tc>
      </w:tr>
      <w:tr w14:paraId="5C6A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662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top_negative_words</w:t>
            </w:r>
          </w:p>
        </w:tc>
        <w:tc>
          <w:tcPr>
            <w:tcW w:w="2160" w:type="dxa"/>
          </w:tcPr>
          <w:p w14:paraId="0EFAF4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160" w:type="dxa"/>
          </w:tcPr>
          <w:p w14:paraId="7F6DBB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""</w:t>
            </w:r>
          </w:p>
        </w:tc>
        <w:tc>
          <w:tcPr>
            <w:tcW w:w="2160" w:type="dxa"/>
          </w:tcPr>
          <w:p w14:paraId="03C242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高频负面词JSON</w:t>
            </w:r>
          </w:p>
        </w:tc>
      </w:tr>
      <w:tr w14:paraId="0ED3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348E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algorithm</w:t>
            </w:r>
          </w:p>
        </w:tc>
        <w:tc>
          <w:tcPr>
            <w:tcW w:w="2160" w:type="dxa"/>
          </w:tcPr>
          <w:p w14:paraId="389507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2160" w:type="dxa"/>
          </w:tcPr>
          <w:p w14:paraId="75BFAC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"snownlp"</w:t>
            </w:r>
          </w:p>
        </w:tc>
        <w:tc>
          <w:tcPr>
            <w:tcW w:w="2160" w:type="dxa"/>
          </w:tcPr>
          <w:p w14:paraId="3B0184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分析算法</w:t>
            </w:r>
          </w:p>
        </w:tc>
      </w:tr>
      <w:tr w14:paraId="58BE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56C3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analyzed_at</w:t>
            </w:r>
          </w:p>
        </w:tc>
        <w:tc>
          <w:tcPr>
            <w:tcW w:w="2160" w:type="dxa"/>
          </w:tcPr>
          <w:p w14:paraId="40D758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472541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tcPr>
            <w:tcW w:w="2160" w:type="dxa"/>
          </w:tcPr>
          <w:p w14:paraId="5E920C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分析时间</w:t>
            </w:r>
          </w:p>
        </w:tc>
      </w:tr>
    </w:tbl>
    <w:p w14:paraId="1F9A7CCD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4.3.5 其他辅助表</w:t>
      </w:r>
    </w:p>
    <w:p w14:paraId="4CC78AAB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统还设计了需求主题表（demand_topics）用于存储LDA主题建模结果，包含主题名称、主题关键词、权重等字段；需求关键词表（demand_keywords）存储从评论中提取的高频关键词及其TF-IDF得分；爬虫任务表（crawl_tasks）记录数据采集任务的状态、进度和结果信息。</w:t>
      </w:r>
    </w:p>
    <w:p w14:paraId="6EAC7459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4.4 系统接口设计</w:t>
      </w:r>
    </w:p>
    <w:p w14:paraId="48F459F3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后端采用RESTful风格API设计，所有接口以/api为前缀，通过HTTP方法语义化操作资源。系统共设计8个功能模块的API接口，涵盖认证、评论管理、分析执行、数据采集、仪表盘、用户管理、文件上传和可视化数据。主要API接口如表4-1所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1829"/>
        <w:gridCol w:w="3516"/>
        <w:gridCol w:w="1780"/>
      </w:tblGrid>
      <w:tr w14:paraId="45AA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45A99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2160" w:type="dxa"/>
          </w:tcPr>
          <w:p w14:paraId="14F45E3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2160" w:type="dxa"/>
          </w:tcPr>
          <w:p w14:paraId="37EE6D3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2160" w:type="dxa"/>
          </w:tcPr>
          <w:p w14:paraId="322CB61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7839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CB96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tcPr>
            <w:tcW w:w="2160" w:type="dxa"/>
          </w:tcPr>
          <w:p w14:paraId="68EB8E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24016A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/api/auth/login</w:t>
            </w:r>
          </w:p>
        </w:tc>
        <w:tc>
          <w:tcPr>
            <w:tcW w:w="2160" w:type="dxa"/>
          </w:tcPr>
          <w:p w14:paraId="533F25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</w:tr>
      <w:tr w14:paraId="5BA75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0F0F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tcPr>
            <w:tcW w:w="2160" w:type="dxa"/>
          </w:tcPr>
          <w:p w14:paraId="5EA15B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2870B7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/api/auth/register</w:t>
            </w:r>
          </w:p>
        </w:tc>
        <w:tc>
          <w:tcPr>
            <w:tcW w:w="2160" w:type="dxa"/>
          </w:tcPr>
          <w:p w14:paraId="449B60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</w:tr>
      <w:tr w14:paraId="30F3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A580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tcPr>
            <w:tcW w:w="2160" w:type="dxa"/>
          </w:tcPr>
          <w:p w14:paraId="216A3F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6A4F76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/api/auth/profile</w:t>
            </w:r>
          </w:p>
        </w:tc>
        <w:tc>
          <w:tcPr>
            <w:tcW w:w="2160" w:type="dxa"/>
          </w:tcPr>
          <w:p w14:paraId="0221AC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获取个人信息</w:t>
            </w:r>
          </w:p>
        </w:tc>
      </w:tr>
      <w:tr w14:paraId="33A43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A1A3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</w:t>
            </w:r>
          </w:p>
        </w:tc>
        <w:tc>
          <w:tcPr>
            <w:tcW w:w="2160" w:type="dxa"/>
          </w:tcPr>
          <w:p w14:paraId="5FAB61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43CAA2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/api/reviews/</w:t>
            </w:r>
          </w:p>
        </w:tc>
        <w:tc>
          <w:tcPr>
            <w:tcW w:w="2160" w:type="dxa"/>
          </w:tcPr>
          <w:p w14:paraId="0A0826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评论列表（分页+筛选）</w:t>
            </w:r>
          </w:p>
        </w:tc>
      </w:tr>
      <w:tr w14:paraId="4403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550E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</w:t>
            </w:r>
          </w:p>
        </w:tc>
        <w:tc>
          <w:tcPr>
            <w:tcW w:w="2160" w:type="dxa"/>
          </w:tcPr>
          <w:p w14:paraId="415C4D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046584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/api/reviews/</w:t>
            </w:r>
          </w:p>
        </w:tc>
        <w:tc>
          <w:tcPr>
            <w:tcW w:w="2160" w:type="dxa"/>
          </w:tcPr>
          <w:p w14:paraId="1E92FF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新增评论</w:t>
            </w:r>
          </w:p>
        </w:tc>
      </w:tr>
      <w:tr w14:paraId="1063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E2D8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</w:t>
            </w:r>
          </w:p>
        </w:tc>
        <w:tc>
          <w:tcPr>
            <w:tcW w:w="2160" w:type="dxa"/>
          </w:tcPr>
          <w:p w14:paraId="0E2D57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2160" w:type="dxa"/>
          </w:tcPr>
          <w:p w14:paraId="26568E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/api/reviews/{id}</w:t>
            </w:r>
          </w:p>
        </w:tc>
        <w:tc>
          <w:tcPr>
            <w:tcW w:w="2160" w:type="dxa"/>
          </w:tcPr>
          <w:p w14:paraId="4F2434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删除评论</w:t>
            </w:r>
          </w:p>
        </w:tc>
      </w:tr>
      <w:tr w14:paraId="3520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6FD7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</w:t>
            </w:r>
          </w:p>
        </w:tc>
        <w:tc>
          <w:tcPr>
            <w:tcW w:w="2160" w:type="dxa"/>
          </w:tcPr>
          <w:p w14:paraId="4B7EA3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34148D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/api/reviews/products</w:t>
            </w:r>
          </w:p>
        </w:tc>
        <w:tc>
          <w:tcPr>
            <w:tcW w:w="2160" w:type="dxa"/>
          </w:tcPr>
          <w:p w14:paraId="27986A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商品列表</w:t>
            </w:r>
          </w:p>
        </w:tc>
      </w:tr>
      <w:tr w14:paraId="7405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2324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</w:t>
            </w:r>
          </w:p>
        </w:tc>
        <w:tc>
          <w:tcPr>
            <w:tcW w:w="2160" w:type="dxa"/>
          </w:tcPr>
          <w:p w14:paraId="15FB70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423B71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/api/reviews/products</w:t>
            </w:r>
          </w:p>
        </w:tc>
        <w:tc>
          <w:tcPr>
            <w:tcW w:w="2160" w:type="dxa"/>
          </w:tcPr>
          <w:p w14:paraId="119275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新增商品</w:t>
            </w:r>
          </w:p>
        </w:tc>
      </w:tr>
      <w:tr w14:paraId="603D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75B5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  <w:tc>
          <w:tcPr>
            <w:tcW w:w="2160" w:type="dxa"/>
          </w:tcPr>
          <w:p w14:paraId="7111BC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4E0122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/api/analysis/sentiment/run</w:t>
            </w:r>
          </w:p>
        </w:tc>
        <w:tc>
          <w:tcPr>
            <w:tcW w:w="2160" w:type="dxa"/>
          </w:tcPr>
          <w:p w14:paraId="75F53A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执行情感分析</w:t>
            </w:r>
          </w:p>
        </w:tc>
      </w:tr>
      <w:tr w14:paraId="4498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C815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  <w:tc>
          <w:tcPr>
            <w:tcW w:w="2160" w:type="dxa"/>
          </w:tcPr>
          <w:p w14:paraId="463657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77391A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/api/analysis/sentiment/results</w:t>
            </w:r>
          </w:p>
        </w:tc>
        <w:tc>
          <w:tcPr>
            <w:tcW w:w="2160" w:type="dxa"/>
          </w:tcPr>
          <w:p w14:paraId="2E524B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查询分析结果</w:t>
            </w:r>
          </w:p>
        </w:tc>
      </w:tr>
      <w:tr w14:paraId="525AE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9FAA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  <w:tc>
          <w:tcPr>
            <w:tcW w:w="2160" w:type="dxa"/>
          </w:tcPr>
          <w:p w14:paraId="7AFB31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52D5C8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/api/analysis/demand/run</w:t>
            </w:r>
          </w:p>
        </w:tc>
        <w:tc>
          <w:tcPr>
            <w:tcW w:w="2160" w:type="dxa"/>
          </w:tcPr>
          <w:p w14:paraId="6DC90F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执行需求挖掘</w:t>
            </w:r>
          </w:p>
        </w:tc>
      </w:tr>
      <w:tr w14:paraId="1926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22F2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  <w:tc>
          <w:tcPr>
            <w:tcW w:w="2160" w:type="dxa"/>
          </w:tcPr>
          <w:p w14:paraId="3AA826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634C3C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/api/analysis/demand/results</w:t>
            </w:r>
          </w:p>
        </w:tc>
        <w:tc>
          <w:tcPr>
            <w:tcW w:w="2160" w:type="dxa"/>
          </w:tcPr>
          <w:p w14:paraId="22998C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查询挖掘结果</w:t>
            </w:r>
          </w:p>
        </w:tc>
      </w:tr>
      <w:tr w14:paraId="2AE5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F65A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采集</w:t>
            </w:r>
          </w:p>
        </w:tc>
        <w:tc>
          <w:tcPr>
            <w:tcW w:w="2160" w:type="dxa"/>
          </w:tcPr>
          <w:p w14:paraId="6B3786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7CA4F2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/api/crawl/tasks</w:t>
            </w:r>
          </w:p>
        </w:tc>
        <w:tc>
          <w:tcPr>
            <w:tcW w:w="2160" w:type="dxa"/>
          </w:tcPr>
          <w:p w14:paraId="225B30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创建采集任务</w:t>
            </w:r>
          </w:p>
        </w:tc>
      </w:tr>
      <w:tr w14:paraId="137F8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3727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采集</w:t>
            </w:r>
          </w:p>
        </w:tc>
        <w:tc>
          <w:tcPr>
            <w:tcW w:w="2160" w:type="dxa"/>
          </w:tcPr>
          <w:p w14:paraId="502643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1B3C9A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/api/crawl/tasks/{id}/start</w:t>
            </w:r>
          </w:p>
        </w:tc>
        <w:tc>
          <w:tcPr>
            <w:tcW w:w="2160" w:type="dxa"/>
          </w:tcPr>
          <w:p w14:paraId="17A09E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启动采集任务</w:t>
            </w:r>
          </w:p>
        </w:tc>
      </w:tr>
      <w:tr w14:paraId="28D0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658D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仪表盘</w:t>
            </w:r>
          </w:p>
        </w:tc>
        <w:tc>
          <w:tcPr>
            <w:tcW w:w="2160" w:type="dxa"/>
          </w:tcPr>
          <w:p w14:paraId="4AFB70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768853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/api/dashboard/stats</w:t>
            </w:r>
          </w:p>
        </w:tc>
        <w:tc>
          <w:tcPr>
            <w:tcW w:w="2160" w:type="dxa"/>
          </w:tcPr>
          <w:p w14:paraId="093863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系统统计数据</w:t>
            </w:r>
          </w:p>
        </w:tc>
      </w:tr>
      <w:tr w14:paraId="7275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33D4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可视化</w:t>
            </w:r>
          </w:p>
        </w:tc>
        <w:tc>
          <w:tcPr>
            <w:tcW w:w="2160" w:type="dxa"/>
          </w:tcPr>
          <w:p w14:paraId="0A4C88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5F3D57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/api/visualization/sentiment-pie/{id}</w:t>
            </w:r>
          </w:p>
        </w:tc>
        <w:tc>
          <w:tcPr>
            <w:tcW w:w="2160" w:type="dxa"/>
          </w:tcPr>
          <w:p w14:paraId="789CE1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情感饼图数据</w:t>
            </w:r>
          </w:p>
        </w:tc>
      </w:tr>
      <w:tr w14:paraId="618D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57EB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可视化</w:t>
            </w:r>
          </w:p>
        </w:tc>
        <w:tc>
          <w:tcPr>
            <w:tcW w:w="2160" w:type="dxa"/>
          </w:tcPr>
          <w:p w14:paraId="7E6A61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156FCB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/api/visualization/wordcloud/{id}</w:t>
            </w:r>
          </w:p>
        </w:tc>
        <w:tc>
          <w:tcPr>
            <w:tcW w:w="2160" w:type="dxa"/>
          </w:tcPr>
          <w:p w14:paraId="4C04C1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词云数据</w:t>
            </w:r>
          </w:p>
        </w:tc>
      </w:tr>
      <w:tr w14:paraId="312D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DB4E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</w:t>
            </w:r>
          </w:p>
        </w:tc>
        <w:tc>
          <w:tcPr>
            <w:tcW w:w="2160" w:type="dxa"/>
          </w:tcPr>
          <w:p w14:paraId="393BCC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60" w:type="dxa"/>
          </w:tcPr>
          <w:p w14:paraId="1A9589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/api/users/</w:t>
            </w:r>
          </w:p>
        </w:tc>
        <w:tc>
          <w:tcPr>
            <w:tcW w:w="2160" w:type="dxa"/>
          </w:tcPr>
          <w:p w14:paraId="5D7BED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用户列表</w:t>
            </w:r>
          </w:p>
        </w:tc>
      </w:tr>
      <w:tr w14:paraId="6784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1AA9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</w:t>
            </w:r>
          </w:p>
        </w:tc>
        <w:tc>
          <w:tcPr>
            <w:tcW w:w="2160" w:type="dxa"/>
          </w:tcPr>
          <w:p w14:paraId="23A92A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tcPr>
            <w:tcW w:w="2160" w:type="dxa"/>
          </w:tcPr>
          <w:p w14:paraId="61A31B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/api/users/{id}</w:t>
            </w:r>
          </w:p>
        </w:tc>
        <w:tc>
          <w:tcPr>
            <w:tcW w:w="2160" w:type="dxa"/>
          </w:tcPr>
          <w:p w14:paraId="3DBAF6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修改用户</w:t>
            </w:r>
          </w:p>
        </w:tc>
      </w:tr>
      <w:tr w14:paraId="5BBFF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2CDC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上传</w:t>
            </w:r>
          </w:p>
        </w:tc>
        <w:tc>
          <w:tcPr>
            <w:tcW w:w="2160" w:type="dxa"/>
          </w:tcPr>
          <w:p w14:paraId="207024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60" w:type="dxa"/>
          </w:tcPr>
          <w:p w14:paraId="411C34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/api/upload/image</w:t>
            </w:r>
          </w:p>
        </w:tc>
        <w:tc>
          <w:tcPr>
            <w:tcW w:w="2160" w:type="dxa"/>
          </w:tcPr>
          <w:p w14:paraId="392617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上传图片文件</w:t>
            </w:r>
          </w:p>
        </w:tc>
      </w:tr>
    </w:tbl>
    <w:p w14:paraId="1B913228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表4-1  系统主要API接口列表</w:t>
      </w:r>
    </w:p>
    <w:p w14:paraId="04397D60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4.5 核心业务流程设计</w:t>
      </w:r>
    </w:p>
    <w:p w14:paraId="1986E8C3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4.5.1 情感分析流程</w:t>
      </w:r>
    </w:p>
    <w:p w14:paraId="6B352D29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情感分析是本系统的核心功能之一。系统支持SnowNLP和BERT两种算法进行情感计算。分析流程为：首先获取指定商品的所有评论数据，然后对评论文本进行预处理（去除HTML标签、URL链接、特殊字符），接着使用jieba进行中文分词并去除停用词，之后根据用户选择的算法计算情感得分（取值范围0-1），最后根据阈值判定情感倾向（≥0.6为正面、≤0.4为负面、其间为中性），同时提取关键词并统计分析结果。情感分析流程如图4-4所示。</w:t>
      </w:r>
    </w:p>
    <w:p w14:paraId="37609B69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0301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图4-4  情感分析流程图</w:t>
      </w:r>
    </w:p>
    <w:p w14:paraId="40A3F68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4.5.2 需求挖掘流程</w:t>
      </w:r>
    </w:p>
    <w:p w14:paraId="0D1AC79E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需求挖掘模块基于LDA（Latent Dirichlet Allocation）主题模型实现。系统通过Gensim库构建LDA模型，流程为：首先收集并清洗商品评论文本，然后进行分词和停用词过滤，接着构建词袋模型（BOW）并过滤低频词（出现次数&lt;2）和高频词（出现比例&gt;80%），之后使用LDA算法进行主题建模（默认5个主题，15次迭代训练），最终提取每个主题的关键词，自动命名（如产品质量、物流配送、售后服务等）并统计各主题下的评论分布。需求挖掘流程如图4-5所示。</w:t>
      </w:r>
    </w:p>
    <w:p w14:paraId="75AD9665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4D24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图4-5  需求挖掘（LDA）流程图</w:t>
      </w:r>
    </w:p>
    <w:p w14:paraId="45F4DB36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4.6 系统安全设计</w:t>
      </w:r>
    </w:p>
    <w:p w14:paraId="6E912D28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本系统在安全方面采取了多层防护措施：（1）身份认证方面，使用JWT（JSON Web Token）进行无状态认证，Token有效期为24小时，过期后需重新登录；密码使用Werkzeug的generate_password_hash函数进行哈希加密存储，不保存明文密码。（2）接口安全方面，通过Flask-CORS中间件配置跨域策略，前端Axios拦截器统一处理Token注入和401未授权重定向。（3）数据安全方面，文件上传限制最大16MB，SQL操作全部通过SQLAlchemy ORM参数化查询，防止SQL注入攻击。（4）前端安全方面，Vue 3默认对模板中的数据进行HTML转义，有效防范XSS攻击。系统部署架构如图4-6所示。</w:t>
      </w:r>
    </w:p>
    <w:p w14:paraId="5C0172C0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A7B0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图4-6  系统部署架构图</w:t>
      </w:r>
    </w:p>
    <w:p w14:paraId="5BEE4F64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14:textFill>
            <w14:solidFill>
              <w14:schemeClr w14:val="tx1"/>
            </w14:solidFill>
          </w14:textFill>
        </w:rPr>
        <w:t>第五章 系统开发过程</w:t>
      </w:r>
    </w:p>
    <w:p w14:paraId="24A8F57D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5.1 开发环境与工具</w:t>
      </w:r>
      <w:bookmarkStart w:id="0" w:name="_GoBack"/>
      <w:bookmarkEnd w:id="0"/>
    </w:p>
    <w:p w14:paraId="7826D34F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5.1.1 后端开发环境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F87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5FE33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环境/工具</w:t>
            </w:r>
          </w:p>
        </w:tc>
        <w:tc>
          <w:tcPr>
            <w:tcW w:w="2880" w:type="dxa"/>
          </w:tcPr>
          <w:p w14:paraId="731B985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2880" w:type="dxa"/>
          </w:tcPr>
          <w:p w14:paraId="387DB8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350C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1AA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2880" w:type="dxa"/>
          </w:tcPr>
          <w:p w14:paraId="1DA9AD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3.13</w:t>
            </w:r>
          </w:p>
        </w:tc>
        <w:tc>
          <w:tcPr>
            <w:tcW w:w="2880" w:type="dxa"/>
          </w:tcPr>
          <w:p w14:paraId="6DB891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后端开发语言</w:t>
            </w:r>
          </w:p>
        </w:tc>
      </w:tr>
      <w:tr w14:paraId="382D4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E0C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Flask</w:t>
            </w:r>
          </w:p>
        </w:tc>
        <w:tc>
          <w:tcPr>
            <w:tcW w:w="2880" w:type="dxa"/>
          </w:tcPr>
          <w:p w14:paraId="7D8D02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3.0.0</w:t>
            </w:r>
          </w:p>
        </w:tc>
        <w:tc>
          <w:tcPr>
            <w:tcW w:w="2880" w:type="dxa"/>
          </w:tcPr>
          <w:p w14:paraId="3D7E82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Web应用框架</w:t>
            </w:r>
          </w:p>
        </w:tc>
      </w:tr>
      <w:tr w14:paraId="73622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B598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Flask-SQLAlchemy</w:t>
            </w:r>
          </w:p>
        </w:tc>
        <w:tc>
          <w:tcPr>
            <w:tcW w:w="2880" w:type="dxa"/>
          </w:tcPr>
          <w:p w14:paraId="0BC03C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3.1.1</w:t>
            </w:r>
          </w:p>
        </w:tc>
        <w:tc>
          <w:tcPr>
            <w:tcW w:w="2880" w:type="dxa"/>
          </w:tcPr>
          <w:p w14:paraId="785BE6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ORM数据库操作</w:t>
            </w:r>
          </w:p>
        </w:tc>
      </w:tr>
      <w:tr w14:paraId="2611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38DB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Flask-JWT-Extended</w:t>
            </w:r>
          </w:p>
        </w:tc>
        <w:tc>
          <w:tcPr>
            <w:tcW w:w="2880" w:type="dxa"/>
          </w:tcPr>
          <w:p w14:paraId="7088C2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4.6.0</w:t>
            </w:r>
          </w:p>
        </w:tc>
        <w:tc>
          <w:tcPr>
            <w:tcW w:w="2880" w:type="dxa"/>
          </w:tcPr>
          <w:p w14:paraId="19D702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JWT身份认证</w:t>
            </w:r>
          </w:p>
        </w:tc>
      </w:tr>
      <w:tr w14:paraId="5BA6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0170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MySQL</w:t>
            </w:r>
          </w:p>
        </w:tc>
        <w:tc>
          <w:tcPr>
            <w:tcW w:w="2880" w:type="dxa"/>
          </w:tcPr>
          <w:p w14:paraId="6C8A46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8.0</w:t>
            </w:r>
          </w:p>
        </w:tc>
        <w:tc>
          <w:tcPr>
            <w:tcW w:w="2880" w:type="dxa"/>
          </w:tcPr>
          <w:p w14:paraId="2D7B3C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关系型数据库</w:t>
            </w:r>
          </w:p>
        </w:tc>
      </w:tr>
      <w:tr w14:paraId="2C82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6457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PyMySQL</w:t>
            </w:r>
          </w:p>
        </w:tc>
        <w:tc>
          <w:tcPr>
            <w:tcW w:w="2880" w:type="dxa"/>
          </w:tcPr>
          <w:p w14:paraId="497B23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1.1.0</w:t>
            </w:r>
          </w:p>
        </w:tc>
        <w:tc>
          <w:tcPr>
            <w:tcW w:w="2880" w:type="dxa"/>
          </w:tcPr>
          <w:p w14:paraId="14258E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MySQL连接驱动</w:t>
            </w:r>
          </w:p>
        </w:tc>
      </w:tr>
      <w:tr w14:paraId="401E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DE6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jieba</w:t>
            </w:r>
          </w:p>
        </w:tc>
        <w:tc>
          <w:tcPr>
            <w:tcW w:w="2880" w:type="dxa"/>
          </w:tcPr>
          <w:p w14:paraId="417B63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0.42.1</w:t>
            </w:r>
          </w:p>
        </w:tc>
        <w:tc>
          <w:tcPr>
            <w:tcW w:w="2880" w:type="dxa"/>
          </w:tcPr>
          <w:p w14:paraId="16C381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中文分词</w:t>
            </w:r>
          </w:p>
        </w:tc>
      </w:tr>
      <w:tr w14:paraId="4AA7C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8CB8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SnowNLP</w:t>
            </w:r>
          </w:p>
        </w:tc>
        <w:tc>
          <w:tcPr>
            <w:tcW w:w="2880" w:type="dxa"/>
          </w:tcPr>
          <w:p w14:paraId="0F7A46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0.12.3</w:t>
            </w:r>
          </w:p>
        </w:tc>
        <w:tc>
          <w:tcPr>
            <w:tcW w:w="2880" w:type="dxa"/>
          </w:tcPr>
          <w:p w14:paraId="35E1C8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中文情感分析</w:t>
            </w:r>
          </w:p>
        </w:tc>
      </w:tr>
      <w:tr w14:paraId="2221B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9557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Gensim</w:t>
            </w:r>
          </w:p>
        </w:tc>
        <w:tc>
          <w:tcPr>
            <w:tcW w:w="2880" w:type="dxa"/>
          </w:tcPr>
          <w:p w14:paraId="4D2972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4.3.2+</w:t>
            </w:r>
          </w:p>
        </w:tc>
        <w:tc>
          <w:tcPr>
            <w:tcW w:w="2880" w:type="dxa"/>
          </w:tcPr>
          <w:p w14:paraId="754EFB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LDA主题建模</w:t>
            </w:r>
          </w:p>
        </w:tc>
      </w:tr>
      <w:tr w14:paraId="120A8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839D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scikit-learn</w:t>
            </w:r>
          </w:p>
        </w:tc>
        <w:tc>
          <w:tcPr>
            <w:tcW w:w="2880" w:type="dxa"/>
          </w:tcPr>
          <w:p w14:paraId="69105A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1.4.0+</w:t>
            </w:r>
          </w:p>
        </w:tc>
        <w:tc>
          <w:tcPr>
            <w:tcW w:w="2880" w:type="dxa"/>
          </w:tcPr>
          <w:p w14:paraId="749820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机器学习工具</w:t>
            </w:r>
          </w:p>
        </w:tc>
      </w:tr>
      <w:tr w14:paraId="7940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F968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Scrapy</w:t>
            </w:r>
          </w:p>
        </w:tc>
        <w:tc>
          <w:tcPr>
            <w:tcW w:w="2880" w:type="dxa"/>
          </w:tcPr>
          <w:p w14:paraId="4B746E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2.11.0+</w:t>
            </w:r>
          </w:p>
        </w:tc>
        <w:tc>
          <w:tcPr>
            <w:tcW w:w="2880" w:type="dxa"/>
          </w:tcPr>
          <w:p w14:paraId="6E4759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网络爬虫框架</w:t>
            </w:r>
          </w:p>
        </w:tc>
      </w:tr>
      <w:tr w14:paraId="381D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F095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pandas</w:t>
            </w:r>
          </w:p>
        </w:tc>
        <w:tc>
          <w:tcPr>
            <w:tcW w:w="2880" w:type="dxa"/>
          </w:tcPr>
          <w:p w14:paraId="09A712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2.2.0+</w:t>
            </w:r>
          </w:p>
        </w:tc>
        <w:tc>
          <w:tcPr>
            <w:tcW w:w="2880" w:type="dxa"/>
          </w:tcPr>
          <w:p w14:paraId="59B54B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数据分析处理</w:t>
            </w:r>
          </w:p>
        </w:tc>
      </w:tr>
      <w:tr w14:paraId="19E3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2B01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matplotlib</w:t>
            </w:r>
          </w:p>
        </w:tc>
        <w:tc>
          <w:tcPr>
            <w:tcW w:w="2880" w:type="dxa"/>
          </w:tcPr>
          <w:p w14:paraId="6DC2DD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3.8.2+</w:t>
            </w:r>
          </w:p>
        </w:tc>
        <w:tc>
          <w:tcPr>
            <w:tcW w:w="2880" w:type="dxa"/>
          </w:tcPr>
          <w:p w14:paraId="3E22FB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数据可视化</w:t>
            </w:r>
          </w:p>
        </w:tc>
      </w:tr>
      <w:tr w14:paraId="19FE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AFA9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wordcloud</w:t>
            </w:r>
          </w:p>
        </w:tc>
        <w:tc>
          <w:tcPr>
            <w:tcW w:w="2880" w:type="dxa"/>
          </w:tcPr>
          <w:p w14:paraId="7A5B62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1.9.3+</w:t>
            </w:r>
          </w:p>
        </w:tc>
        <w:tc>
          <w:tcPr>
            <w:tcW w:w="2880" w:type="dxa"/>
          </w:tcPr>
          <w:p w14:paraId="102B08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词云生成</w:t>
            </w:r>
          </w:p>
        </w:tc>
      </w:tr>
    </w:tbl>
    <w:p w14:paraId="5D7116EB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5.1.2 前端开发环境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00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3C92D9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环境/工具</w:t>
            </w:r>
          </w:p>
        </w:tc>
        <w:tc>
          <w:tcPr>
            <w:tcW w:w="2880" w:type="dxa"/>
          </w:tcPr>
          <w:p w14:paraId="380FA4C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2880" w:type="dxa"/>
          </w:tcPr>
          <w:p w14:paraId="5AD3C5C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63C88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7BB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Node.js</w:t>
            </w:r>
          </w:p>
        </w:tc>
        <w:tc>
          <w:tcPr>
            <w:tcW w:w="2880" w:type="dxa"/>
          </w:tcPr>
          <w:p w14:paraId="515E94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18+</w:t>
            </w:r>
          </w:p>
        </w:tc>
        <w:tc>
          <w:tcPr>
            <w:tcW w:w="2880" w:type="dxa"/>
          </w:tcPr>
          <w:p w14:paraId="0DCDAA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JavaScript运行环境</w:t>
            </w:r>
          </w:p>
        </w:tc>
      </w:tr>
      <w:tr w14:paraId="6114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0EB4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Vue</w:t>
            </w:r>
          </w:p>
        </w:tc>
        <w:tc>
          <w:tcPr>
            <w:tcW w:w="2880" w:type="dxa"/>
          </w:tcPr>
          <w:p w14:paraId="08D572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3.4.0+</w:t>
            </w:r>
          </w:p>
        </w:tc>
        <w:tc>
          <w:tcPr>
            <w:tcW w:w="2880" w:type="dxa"/>
          </w:tcPr>
          <w:p w14:paraId="63F758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前端MVVM框架</w:t>
            </w:r>
          </w:p>
        </w:tc>
      </w:tr>
      <w:tr w14:paraId="554B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8F93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Vite</w:t>
            </w:r>
          </w:p>
        </w:tc>
        <w:tc>
          <w:tcPr>
            <w:tcW w:w="2880" w:type="dxa"/>
          </w:tcPr>
          <w:p w14:paraId="24B6DC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5.0.0+</w:t>
            </w:r>
          </w:p>
        </w:tc>
        <w:tc>
          <w:tcPr>
            <w:tcW w:w="2880" w:type="dxa"/>
          </w:tcPr>
          <w:p w14:paraId="299D53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前端构建工具</w:t>
            </w:r>
          </w:p>
        </w:tc>
      </w:tr>
      <w:tr w14:paraId="3E28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1EC4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Vue Router</w:t>
            </w:r>
          </w:p>
        </w:tc>
        <w:tc>
          <w:tcPr>
            <w:tcW w:w="2880" w:type="dxa"/>
          </w:tcPr>
          <w:p w14:paraId="7F8AAC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4.2.5+</w:t>
            </w:r>
          </w:p>
        </w:tc>
        <w:tc>
          <w:tcPr>
            <w:tcW w:w="2880" w:type="dxa"/>
          </w:tcPr>
          <w:p w14:paraId="164153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前端路由管理</w:t>
            </w:r>
          </w:p>
        </w:tc>
      </w:tr>
      <w:tr w14:paraId="5408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8C90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Pinia</w:t>
            </w:r>
          </w:p>
        </w:tc>
        <w:tc>
          <w:tcPr>
            <w:tcW w:w="2880" w:type="dxa"/>
          </w:tcPr>
          <w:p w14:paraId="093B87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2.1.7+</w:t>
            </w:r>
          </w:p>
        </w:tc>
        <w:tc>
          <w:tcPr>
            <w:tcW w:w="2880" w:type="dxa"/>
          </w:tcPr>
          <w:p w14:paraId="5BB9BA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状态管理</w:t>
            </w:r>
          </w:p>
        </w:tc>
      </w:tr>
      <w:tr w14:paraId="11A4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A251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Element Plus</w:t>
            </w:r>
          </w:p>
        </w:tc>
        <w:tc>
          <w:tcPr>
            <w:tcW w:w="2880" w:type="dxa"/>
          </w:tcPr>
          <w:p w14:paraId="5EF66F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2.4.4+</w:t>
            </w:r>
          </w:p>
        </w:tc>
        <w:tc>
          <w:tcPr>
            <w:tcW w:w="2880" w:type="dxa"/>
          </w:tcPr>
          <w:p w14:paraId="4FB88C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UI组件库</w:t>
            </w:r>
          </w:p>
        </w:tc>
      </w:tr>
      <w:tr w14:paraId="539E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846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Axios</w:t>
            </w:r>
          </w:p>
        </w:tc>
        <w:tc>
          <w:tcPr>
            <w:tcW w:w="2880" w:type="dxa"/>
          </w:tcPr>
          <w:p w14:paraId="28327D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1.6.2+</w:t>
            </w:r>
          </w:p>
        </w:tc>
        <w:tc>
          <w:tcPr>
            <w:tcW w:w="2880" w:type="dxa"/>
          </w:tcPr>
          <w:p w14:paraId="3AF06A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HTTP请求库</w:t>
            </w:r>
          </w:p>
        </w:tc>
      </w:tr>
      <w:tr w14:paraId="1A77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1C79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ECharts</w:t>
            </w:r>
          </w:p>
        </w:tc>
        <w:tc>
          <w:tcPr>
            <w:tcW w:w="2880" w:type="dxa"/>
          </w:tcPr>
          <w:p w14:paraId="4C442A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5.4.3+</w:t>
            </w:r>
          </w:p>
        </w:tc>
        <w:tc>
          <w:tcPr>
            <w:tcW w:w="2880" w:type="dxa"/>
          </w:tcPr>
          <w:p w14:paraId="5A6421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数据可视化图表</w:t>
            </w:r>
          </w:p>
        </w:tc>
      </w:tr>
      <w:tr w14:paraId="2761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69C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echarts-wordcloud</w:t>
            </w:r>
          </w:p>
        </w:tc>
        <w:tc>
          <w:tcPr>
            <w:tcW w:w="2880" w:type="dxa"/>
          </w:tcPr>
          <w:p w14:paraId="4261D1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2.1.0+</w:t>
            </w:r>
          </w:p>
        </w:tc>
        <w:tc>
          <w:tcPr>
            <w:tcW w:w="2880" w:type="dxa"/>
          </w:tcPr>
          <w:p w14:paraId="4630D2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词云图扩展</w:t>
            </w:r>
          </w:p>
        </w:tc>
      </w:tr>
      <w:tr w14:paraId="08BC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E32D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Sass</w:t>
            </w:r>
          </w:p>
        </w:tc>
        <w:tc>
          <w:tcPr>
            <w:tcW w:w="2880" w:type="dxa"/>
          </w:tcPr>
          <w:p w14:paraId="27888E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1.69.5+</w:t>
            </w:r>
          </w:p>
        </w:tc>
        <w:tc>
          <w:tcPr>
            <w:tcW w:w="2880" w:type="dxa"/>
          </w:tcPr>
          <w:p w14:paraId="0A9E69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CSS预处理器</w:t>
            </w:r>
          </w:p>
        </w:tc>
      </w:tr>
    </w:tbl>
    <w:p w14:paraId="6C6999AD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5.2 后端核心功能实现</w:t>
      </w:r>
    </w:p>
    <w:p w14:paraId="46EDE4D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5.2.1 Flask应用初始化</w:t>
      </w:r>
    </w:p>
    <w:p w14:paraId="247CFBD3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后端应用采用Flask工厂模式（Application Factory）创建，在app/__init__.py中定义create_app()函数，依次完成配置加载、扩展初始化（CORS、SQLAlchemy、JWT）、蓝图注册和数据表自动创建。系统共注册8个蓝图模块：auth（认证）、review（评论）、analysis（分析）、crawl（采集）、dashboard（仪表盘）、user（用户）、upload（上传）和visualization（可视化），各模块通过url_prefix划分独立的API命名空间。</w:t>
      </w:r>
    </w:p>
    <w:p w14:paraId="31B2268F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5.2.2 文本预处理模块</w:t>
      </w:r>
    </w:p>
    <w:p w14:paraId="7D835795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文本预处理是NLP分析的基础环节，由TextProcessor类实现。clean_text()方法使用正则表达式去除HTML标签、URL链接和特殊字符，仅保留中英文字符、数字和常用标点；segment()方法调用jieba.lcut()进行精确分词，并过滤掉长度小于2的单字词和预定义的80个高频停用词（如"的""了""是"等）；extract_keywords()方法基于jieba.analyse.extract_tags()实现TF-IDF关键词提取，返回关键词及其权重。</w:t>
      </w:r>
    </w:p>
    <w:p w14:paraId="6A85B5CF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5.2.3 情感分析服务</w:t>
      </w:r>
    </w:p>
    <w:p w14:paraId="2F050048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情感分析服务（SentimentService）支持两种算法：（1）SnowNLP算法——调用SnowNLP库的sentiments属性直接返回0-1之间的情感概率值，该算法基于朴素贝叶斯分类器，适合快速批量分析；（2）BERT算法——使用Hugging Face的transformers库加载预训练模型"uer/roberta-base-finetuned-jd-binary-chinese"（中文京东评论情感分类模型），通过pipeline进行推理，支持GPU加速。当BERT模型加载失败时，系统自动降级为SnowNLP算法。分析完成后，系统将结果按正面（≥0.6）、中性（0.4-0.6）、负面（≤0.4）三类统计，并保存高频正面词和负面词。</w:t>
      </w:r>
    </w:p>
    <w:p w14:paraId="3A762825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5.2.4 需求挖掘服务</w:t>
      </w:r>
    </w:p>
    <w:p w14:paraId="5F7D8E33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需求挖掘服务（DemandService）基于Gensim库的LDA主题模型实现。核心流程为：首先对评论文本进行分词和去停用词，构建词列表；然后使用gensim.corpora.Dictionary构建词典并过滤极端词频（no_below=2, no_above=0.8）；接着将文本转换为词袋向量（doc2bow）；最后调用models.LdaModel进行主题训练（passes=15, random_state=42, alpha和eta均设为auto自动优化）。训练完成后，系统从每个主题中提取TOP 10关键词，并根据预设的主题标签映射表（产品质量、物流配送、售后服务、价格优惠、外观设计、使用体验、包装品质、功能特性）为主题自动命名，最终统计各主题下的评论分布数量。</w:t>
      </w:r>
    </w:p>
    <w:p w14:paraId="347D15CC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5.2.5 数据采集服务</w:t>
      </w:r>
    </w:p>
    <w:p w14:paraId="43258738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数据采集服务（CrawlService）支持三种采集模式：（1）Scrapy爬虫模式——通过JDReviewSpider爬取京东商品评论，从URL中解析商品ID，按页爬取评论内容、评分和评论者昵称；（2）Requests请求模式——使用requests库直接发送HTTP请求获取评论数据，适合轻量级采集场景；（3）模拟数据模式——当无法连接外部网站时，使用内置的10条示例评论数据模拟采集过程，确保系统功能可正常演示。采集的评论数据自动入库到products和reviews表中。</w:t>
      </w:r>
    </w:p>
    <w:p w14:paraId="55ED4C92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5.3 前端核心功能实现</w:t>
      </w:r>
    </w:p>
    <w:p w14:paraId="3F95689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5.3.1 项目工程结构</w:t>
      </w:r>
    </w:p>
    <w:p w14:paraId="071AB0E5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前端项目基于Vite构建，采用Vue 3组合式API（Composition API）开发。项目结构包括：src/api/用于封装所有API调用（基于Axios实例），统一处理Token注入、响应拦截和错误提示；src/views/包含9个页面组件（Dashboard数据总览、Products商品管理、Reviews评论管理、Sentiment情感分析、Demand需求挖掘、Crawl数据采集、Visualization可视化展示、Users用户管理、Login登录页）；src/layout/包含MainLayout主布局组件，实现侧边栏导航+顶部栏+内容区的经典后台布局；src/router/配置路由守卫，未登录用户自动重定向到登录页。</w:t>
      </w:r>
    </w:p>
    <w:p w14:paraId="20DED101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5.3.2 Axios请求封装</w:t>
      </w:r>
    </w:p>
    <w:p w14:paraId="0CEADC4E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前端通过创建Axios实例统一管理API请求。请求拦截器从localStorage读取JWT Token并注入Authorization请求头；响应拦截器检查返回码，当code不等于200时弹出Element Plus的ElMessage错误提示，当HTTP状态码为401时自动清除本地Token并跳转登录页。所有API按业务模块分组导出（authApi、reviewApi、analysisApi、crawlApi、dashboardApi、visualizationApi、uploadApi、userApi），组件中按需导入调用。</w:t>
      </w:r>
    </w:p>
    <w:p w14:paraId="3E35617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5.3.3 数据可视化实现</w:t>
      </w:r>
    </w:p>
    <w:p w14:paraId="1BEDD8B1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系统使用ECharts 5实现了多种数据可视化图表：（1）情感分布饼图——展示商品评论的正面/中性/负面比例分布；（2）情感对比柱状图——横向对比多个商品的情感得分；（3）情感趋势折线图——展示情感变化的时间趋势；（4）词云图——使用echarts-wordcloud插件生成关键词词云，词频越高字号越大，直观展示用户关注热点；（5）分类统计饼图——展示不同商品类目的评论数量分布。所有图表数据通过后端/api/visualization接口异步获取，前端动态渲染。</w:t>
      </w:r>
    </w:p>
    <w:p w14:paraId="6DAA33EF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14:textFill>
            <w14:solidFill>
              <w14:schemeClr w14:val="tx1"/>
            </w14:solidFill>
          </w14:textFill>
        </w:rPr>
        <w:t>第六章 系统测试</w:t>
      </w:r>
    </w:p>
    <w:p w14:paraId="1507EA96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6.1 测试环境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46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770C0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327454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</w:tr>
      <w:tr w14:paraId="678E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E66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</w:tc>
        <w:tc>
          <w:tcPr>
            <w:tcW w:w="4320" w:type="dxa"/>
          </w:tcPr>
          <w:p w14:paraId="3091C0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Windows 10/11</w:t>
            </w:r>
          </w:p>
        </w:tc>
      </w:tr>
      <w:tr w14:paraId="13BF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E56D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处理器</w:t>
            </w:r>
          </w:p>
        </w:tc>
        <w:tc>
          <w:tcPr>
            <w:tcW w:w="4320" w:type="dxa"/>
          </w:tcPr>
          <w:p w14:paraId="537DE2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Intel Core i5-12400 / AMD Ryzen 5 5600X</w:t>
            </w:r>
          </w:p>
        </w:tc>
      </w:tr>
      <w:tr w14:paraId="365D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E50F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内存</w:t>
            </w:r>
          </w:p>
        </w:tc>
        <w:tc>
          <w:tcPr>
            <w:tcW w:w="4320" w:type="dxa"/>
          </w:tcPr>
          <w:p w14:paraId="2CAB5B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16GB DDR4</w:t>
            </w:r>
          </w:p>
        </w:tc>
      </w:tr>
      <w:tr w14:paraId="30AD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B49C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tcPr>
            <w:tcW w:w="4320" w:type="dxa"/>
          </w:tcPr>
          <w:p w14:paraId="4E9C03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MySQL 8.0.35</w:t>
            </w:r>
          </w:p>
        </w:tc>
      </w:tr>
      <w:tr w14:paraId="0686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11A2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4320" w:type="dxa"/>
          </w:tcPr>
          <w:p w14:paraId="2F4006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3.13</w:t>
            </w:r>
          </w:p>
        </w:tc>
      </w:tr>
      <w:tr w14:paraId="72A9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4AC3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Node.js</w:t>
            </w:r>
          </w:p>
        </w:tc>
        <w:tc>
          <w:tcPr>
            <w:tcW w:w="4320" w:type="dxa"/>
          </w:tcPr>
          <w:p w14:paraId="7494C2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18.19.0</w:t>
            </w:r>
          </w:p>
        </w:tc>
      </w:tr>
      <w:tr w14:paraId="61C7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0E3C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浏览器</w:t>
            </w:r>
          </w:p>
        </w:tc>
        <w:tc>
          <w:tcPr>
            <w:tcW w:w="4320" w:type="dxa"/>
          </w:tcPr>
          <w:p w14:paraId="6D4555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Chrome 120+ / Firefox 121+ / Edge 120+</w:t>
            </w:r>
          </w:p>
        </w:tc>
      </w:tr>
    </w:tbl>
    <w:p w14:paraId="0A2DABB3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6.2 功能测试</w:t>
      </w:r>
    </w:p>
    <w:p w14:paraId="7B43B15C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6.2.1 用户登录测试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87"/>
        <w:gridCol w:w="1916"/>
        <w:gridCol w:w="1387"/>
        <w:gridCol w:w="1387"/>
        <w:gridCol w:w="1387"/>
      </w:tblGrid>
      <w:tr w14:paraId="4BED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0860C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测试编号</w:t>
            </w:r>
          </w:p>
        </w:tc>
        <w:tc>
          <w:tcPr>
            <w:tcW w:w="1440" w:type="dxa"/>
          </w:tcPr>
          <w:p w14:paraId="60F4C95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1440" w:type="dxa"/>
          </w:tcPr>
          <w:p w14:paraId="21FC97F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输入数据</w:t>
            </w:r>
          </w:p>
        </w:tc>
        <w:tc>
          <w:tcPr>
            <w:tcW w:w="1440" w:type="dxa"/>
          </w:tcPr>
          <w:p w14:paraId="773909B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1440" w:type="dxa"/>
          </w:tcPr>
          <w:p w14:paraId="3F4DB8C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  <w:tc>
          <w:tcPr>
            <w:tcW w:w="1440" w:type="dxa"/>
          </w:tcPr>
          <w:p w14:paraId="333605D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是否通过</w:t>
            </w:r>
          </w:p>
        </w:tc>
      </w:tr>
      <w:tr w14:paraId="76D7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9A39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TC-001</w:t>
            </w:r>
          </w:p>
        </w:tc>
        <w:tc>
          <w:tcPr>
            <w:tcW w:w="1440" w:type="dxa"/>
          </w:tcPr>
          <w:p w14:paraId="7E80F8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正确账号密码登录</w:t>
            </w:r>
          </w:p>
        </w:tc>
        <w:tc>
          <w:tcPr>
            <w:tcW w:w="1440" w:type="dxa"/>
          </w:tcPr>
          <w:p w14:paraId="39EE93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admin/admin123</w:t>
            </w:r>
          </w:p>
        </w:tc>
        <w:tc>
          <w:tcPr>
            <w:tcW w:w="1440" w:type="dxa"/>
          </w:tcPr>
          <w:p w14:paraId="62D8EF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跳转到数据总览页面</w:t>
            </w:r>
          </w:p>
        </w:tc>
        <w:tc>
          <w:tcPr>
            <w:tcW w:w="1440" w:type="dxa"/>
          </w:tcPr>
          <w:p w14:paraId="745255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成功跳转</w:t>
            </w:r>
          </w:p>
        </w:tc>
        <w:tc>
          <w:tcPr>
            <w:tcW w:w="1440" w:type="dxa"/>
          </w:tcPr>
          <w:p w14:paraId="77A42A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CF0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FEE8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TC-002</w:t>
            </w:r>
          </w:p>
        </w:tc>
        <w:tc>
          <w:tcPr>
            <w:tcW w:w="1440" w:type="dxa"/>
          </w:tcPr>
          <w:p w14:paraId="12E665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错误密码登录</w:t>
            </w:r>
          </w:p>
        </w:tc>
        <w:tc>
          <w:tcPr>
            <w:tcW w:w="1440" w:type="dxa"/>
          </w:tcPr>
          <w:p w14:paraId="3C2328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admin/wrong</w:t>
            </w:r>
          </w:p>
        </w:tc>
        <w:tc>
          <w:tcPr>
            <w:tcW w:w="1440" w:type="dxa"/>
          </w:tcPr>
          <w:p w14:paraId="703923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提示"用户名或密码错误"</w:t>
            </w:r>
          </w:p>
        </w:tc>
        <w:tc>
          <w:tcPr>
            <w:tcW w:w="1440" w:type="dxa"/>
          </w:tcPr>
          <w:p w14:paraId="45A566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002D23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D82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F507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TC-003</w:t>
            </w:r>
          </w:p>
        </w:tc>
        <w:tc>
          <w:tcPr>
            <w:tcW w:w="1440" w:type="dxa"/>
          </w:tcPr>
          <w:p w14:paraId="7D8AD7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空用户名登录</w:t>
            </w:r>
          </w:p>
        </w:tc>
        <w:tc>
          <w:tcPr>
            <w:tcW w:w="1440" w:type="dxa"/>
          </w:tcPr>
          <w:p w14:paraId="7B7B7A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空/admin123</w:t>
            </w:r>
          </w:p>
        </w:tc>
        <w:tc>
          <w:tcPr>
            <w:tcW w:w="1440" w:type="dxa"/>
          </w:tcPr>
          <w:p w14:paraId="588EF0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提示"请输入用户名"</w:t>
            </w:r>
          </w:p>
        </w:tc>
        <w:tc>
          <w:tcPr>
            <w:tcW w:w="1440" w:type="dxa"/>
          </w:tcPr>
          <w:p w14:paraId="55FDC3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22D74D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04FB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B3AC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TC-004</w:t>
            </w:r>
          </w:p>
        </w:tc>
        <w:tc>
          <w:tcPr>
            <w:tcW w:w="1440" w:type="dxa"/>
          </w:tcPr>
          <w:p w14:paraId="00AA4F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未注册用户登录</w:t>
            </w:r>
          </w:p>
        </w:tc>
        <w:tc>
          <w:tcPr>
            <w:tcW w:w="1440" w:type="dxa"/>
          </w:tcPr>
          <w:p w14:paraId="7349A3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test999/123</w:t>
            </w:r>
          </w:p>
        </w:tc>
        <w:tc>
          <w:tcPr>
            <w:tcW w:w="1440" w:type="dxa"/>
          </w:tcPr>
          <w:p w14:paraId="6A4126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提示"用户名或密码错误"</w:t>
            </w:r>
          </w:p>
        </w:tc>
        <w:tc>
          <w:tcPr>
            <w:tcW w:w="1440" w:type="dxa"/>
          </w:tcPr>
          <w:p w14:paraId="6D2FAC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0A612A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EEE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F986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TC-005</w:t>
            </w:r>
          </w:p>
        </w:tc>
        <w:tc>
          <w:tcPr>
            <w:tcW w:w="1440" w:type="dxa"/>
          </w:tcPr>
          <w:p w14:paraId="19C7B6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已禁用用户登录</w:t>
            </w:r>
          </w:p>
        </w:tc>
        <w:tc>
          <w:tcPr>
            <w:tcW w:w="1440" w:type="dxa"/>
          </w:tcPr>
          <w:p w14:paraId="1BC94A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disabled_user/123</w:t>
            </w:r>
          </w:p>
        </w:tc>
        <w:tc>
          <w:tcPr>
            <w:tcW w:w="1440" w:type="dxa"/>
          </w:tcPr>
          <w:p w14:paraId="7C80C5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提示"账号已被禁用"</w:t>
            </w:r>
          </w:p>
        </w:tc>
        <w:tc>
          <w:tcPr>
            <w:tcW w:w="1440" w:type="dxa"/>
          </w:tcPr>
          <w:p w14:paraId="5A469D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3B72A5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07C513F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6.2.2 商品管理测试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247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74008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测试编号</w:t>
            </w:r>
          </w:p>
        </w:tc>
        <w:tc>
          <w:tcPr>
            <w:tcW w:w="1440" w:type="dxa"/>
          </w:tcPr>
          <w:p w14:paraId="25A02E3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1440" w:type="dxa"/>
          </w:tcPr>
          <w:p w14:paraId="121830C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输入数据</w:t>
            </w:r>
          </w:p>
        </w:tc>
        <w:tc>
          <w:tcPr>
            <w:tcW w:w="1440" w:type="dxa"/>
          </w:tcPr>
          <w:p w14:paraId="667B81A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1440" w:type="dxa"/>
          </w:tcPr>
          <w:p w14:paraId="20FE76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  <w:tc>
          <w:tcPr>
            <w:tcW w:w="1440" w:type="dxa"/>
          </w:tcPr>
          <w:p w14:paraId="74A565D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是否通过</w:t>
            </w:r>
          </w:p>
        </w:tc>
      </w:tr>
      <w:tr w14:paraId="37A3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0954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TC-006</w:t>
            </w:r>
          </w:p>
        </w:tc>
        <w:tc>
          <w:tcPr>
            <w:tcW w:w="1440" w:type="dxa"/>
          </w:tcPr>
          <w:p w14:paraId="186FC1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新增商品</w:t>
            </w:r>
          </w:p>
        </w:tc>
        <w:tc>
          <w:tcPr>
            <w:tcW w:w="1440" w:type="dxa"/>
          </w:tcPr>
          <w:p w14:paraId="56FDDB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名称:华为Mate60/分类:手机</w:t>
            </w:r>
          </w:p>
        </w:tc>
        <w:tc>
          <w:tcPr>
            <w:tcW w:w="1440" w:type="dxa"/>
          </w:tcPr>
          <w:p w14:paraId="499A58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商品创建成功</w:t>
            </w:r>
          </w:p>
        </w:tc>
        <w:tc>
          <w:tcPr>
            <w:tcW w:w="1440" w:type="dxa"/>
          </w:tcPr>
          <w:p w14:paraId="42AFC3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创建成功</w:t>
            </w:r>
          </w:p>
        </w:tc>
        <w:tc>
          <w:tcPr>
            <w:tcW w:w="1440" w:type="dxa"/>
          </w:tcPr>
          <w:p w14:paraId="1110A4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0E3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219E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TC-007</w:t>
            </w:r>
          </w:p>
        </w:tc>
        <w:tc>
          <w:tcPr>
            <w:tcW w:w="1440" w:type="dxa"/>
          </w:tcPr>
          <w:p w14:paraId="153129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商品名称为空</w:t>
            </w:r>
          </w:p>
        </w:tc>
        <w:tc>
          <w:tcPr>
            <w:tcW w:w="1440" w:type="dxa"/>
          </w:tcPr>
          <w:p w14:paraId="555E68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名称:空</w:t>
            </w:r>
          </w:p>
        </w:tc>
        <w:tc>
          <w:tcPr>
            <w:tcW w:w="1440" w:type="dxa"/>
          </w:tcPr>
          <w:p w14:paraId="56CCC0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提示"请输入商品名称"</w:t>
            </w:r>
          </w:p>
        </w:tc>
        <w:tc>
          <w:tcPr>
            <w:tcW w:w="1440" w:type="dxa"/>
          </w:tcPr>
          <w:p w14:paraId="139BAD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08AA41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2C4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C2F6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TC-008</w:t>
            </w:r>
          </w:p>
        </w:tc>
        <w:tc>
          <w:tcPr>
            <w:tcW w:w="1440" w:type="dxa"/>
          </w:tcPr>
          <w:p w14:paraId="2DDC48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编辑商品信息</w:t>
            </w:r>
          </w:p>
        </w:tc>
        <w:tc>
          <w:tcPr>
            <w:tcW w:w="1440" w:type="dxa"/>
          </w:tcPr>
          <w:p w14:paraId="491837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修改价格为5999</w:t>
            </w:r>
          </w:p>
        </w:tc>
        <w:tc>
          <w:tcPr>
            <w:tcW w:w="1440" w:type="dxa"/>
          </w:tcPr>
          <w:p w14:paraId="3A2780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商品信息更新成功</w:t>
            </w:r>
          </w:p>
        </w:tc>
        <w:tc>
          <w:tcPr>
            <w:tcW w:w="1440" w:type="dxa"/>
          </w:tcPr>
          <w:p w14:paraId="4A8B74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更新成功</w:t>
            </w:r>
          </w:p>
        </w:tc>
        <w:tc>
          <w:tcPr>
            <w:tcW w:w="1440" w:type="dxa"/>
          </w:tcPr>
          <w:p w14:paraId="5B9087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8E7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E4D18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TC-009</w:t>
            </w:r>
          </w:p>
        </w:tc>
        <w:tc>
          <w:tcPr>
            <w:tcW w:w="1440" w:type="dxa"/>
          </w:tcPr>
          <w:p w14:paraId="364318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删除商品</w:t>
            </w:r>
          </w:p>
        </w:tc>
        <w:tc>
          <w:tcPr>
            <w:tcW w:w="1440" w:type="dxa"/>
          </w:tcPr>
          <w:p w14:paraId="1F88DE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选择商品点击删除</w:t>
            </w:r>
          </w:p>
        </w:tc>
        <w:tc>
          <w:tcPr>
            <w:tcW w:w="1440" w:type="dxa"/>
          </w:tcPr>
          <w:p w14:paraId="669EBB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商品删除成功</w:t>
            </w:r>
          </w:p>
        </w:tc>
        <w:tc>
          <w:tcPr>
            <w:tcW w:w="1440" w:type="dxa"/>
          </w:tcPr>
          <w:p w14:paraId="401046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删除成功</w:t>
            </w:r>
          </w:p>
        </w:tc>
        <w:tc>
          <w:tcPr>
            <w:tcW w:w="1440" w:type="dxa"/>
          </w:tcPr>
          <w:p w14:paraId="34D4A4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54F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E3607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TC-010</w:t>
            </w:r>
          </w:p>
        </w:tc>
        <w:tc>
          <w:tcPr>
            <w:tcW w:w="1440" w:type="dxa"/>
          </w:tcPr>
          <w:p w14:paraId="2607EF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按分类筛选商品</w:t>
            </w:r>
          </w:p>
        </w:tc>
        <w:tc>
          <w:tcPr>
            <w:tcW w:w="1440" w:type="dxa"/>
          </w:tcPr>
          <w:p w14:paraId="5EF629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选择"手机数码"</w:t>
            </w:r>
          </w:p>
        </w:tc>
        <w:tc>
          <w:tcPr>
            <w:tcW w:w="1440" w:type="dxa"/>
          </w:tcPr>
          <w:p w14:paraId="32818D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仅显示该分类商品</w:t>
            </w:r>
          </w:p>
        </w:tc>
        <w:tc>
          <w:tcPr>
            <w:tcW w:w="1440" w:type="dxa"/>
          </w:tcPr>
          <w:p w14:paraId="5F9CD4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筛选正确</w:t>
            </w:r>
          </w:p>
        </w:tc>
        <w:tc>
          <w:tcPr>
            <w:tcW w:w="1440" w:type="dxa"/>
          </w:tcPr>
          <w:p w14:paraId="120268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35860131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6.2.3 情感分析测试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185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22DD4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测试编号</w:t>
            </w:r>
          </w:p>
        </w:tc>
        <w:tc>
          <w:tcPr>
            <w:tcW w:w="1440" w:type="dxa"/>
          </w:tcPr>
          <w:p w14:paraId="6DA6E0A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1440" w:type="dxa"/>
          </w:tcPr>
          <w:p w14:paraId="2C8F61E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输入数据</w:t>
            </w:r>
          </w:p>
        </w:tc>
        <w:tc>
          <w:tcPr>
            <w:tcW w:w="1440" w:type="dxa"/>
          </w:tcPr>
          <w:p w14:paraId="7FAD9C7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1440" w:type="dxa"/>
          </w:tcPr>
          <w:p w14:paraId="7C5C134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  <w:tc>
          <w:tcPr>
            <w:tcW w:w="1440" w:type="dxa"/>
          </w:tcPr>
          <w:p w14:paraId="52CD9AA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是否通过</w:t>
            </w:r>
          </w:p>
        </w:tc>
      </w:tr>
      <w:tr w14:paraId="56D7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9CA6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TC-011</w:t>
            </w:r>
          </w:p>
        </w:tc>
        <w:tc>
          <w:tcPr>
            <w:tcW w:w="1440" w:type="dxa"/>
          </w:tcPr>
          <w:p w14:paraId="5A0D38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SnowNLP分析</w:t>
            </w:r>
          </w:p>
        </w:tc>
        <w:tc>
          <w:tcPr>
            <w:tcW w:w="1440" w:type="dxa"/>
          </w:tcPr>
          <w:p w14:paraId="246FCD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选择商品/SnowNLP算法</w:t>
            </w:r>
          </w:p>
        </w:tc>
        <w:tc>
          <w:tcPr>
            <w:tcW w:w="1440" w:type="dxa"/>
          </w:tcPr>
          <w:p w14:paraId="6A3515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生成情感分布结果</w:t>
            </w:r>
          </w:p>
        </w:tc>
        <w:tc>
          <w:tcPr>
            <w:tcW w:w="1440" w:type="dxa"/>
          </w:tcPr>
          <w:p w14:paraId="5E0C32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分析完成</w:t>
            </w:r>
          </w:p>
        </w:tc>
        <w:tc>
          <w:tcPr>
            <w:tcW w:w="1440" w:type="dxa"/>
          </w:tcPr>
          <w:p w14:paraId="646106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DF4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603B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TC-012</w:t>
            </w:r>
          </w:p>
        </w:tc>
        <w:tc>
          <w:tcPr>
            <w:tcW w:w="1440" w:type="dxa"/>
          </w:tcPr>
          <w:p w14:paraId="774B21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BERT模型分析</w:t>
            </w:r>
          </w:p>
        </w:tc>
        <w:tc>
          <w:tcPr>
            <w:tcW w:w="1440" w:type="dxa"/>
          </w:tcPr>
          <w:p w14:paraId="351B1D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选择商品/BERT算法</w:t>
            </w:r>
          </w:p>
        </w:tc>
        <w:tc>
          <w:tcPr>
            <w:tcW w:w="1440" w:type="dxa"/>
          </w:tcPr>
          <w:p w14:paraId="2F6F5F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生成情感分布结果</w:t>
            </w:r>
          </w:p>
        </w:tc>
        <w:tc>
          <w:tcPr>
            <w:tcW w:w="1440" w:type="dxa"/>
          </w:tcPr>
          <w:p w14:paraId="709716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分析完成</w:t>
            </w:r>
          </w:p>
        </w:tc>
        <w:tc>
          <w:tcPr>
            <w:tcW w:w="1440" w:type="dxa"/>
          </w:tcPr>
          <w:p w14:paraId="73ADE9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E835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A739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TC-013</w:t>
            </w:r>
          </w:p>
        </w:tc>
        <w:tc>
          <w:tcPr>
            <w:tcW w:w="1440" w:type="dxa"/>
          </w:tcPr>
          <w:p w14:paraId="051990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正面评论识别</w:t>
            </w:r>
          </w:p>
        </w:tc>
        <w:tc>
          <w:tcPr>
            <w:tcW w:w="1440" w:type="dxa"/>
          </w:tcPr>
          <w:p w14:paraId="473570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"手机很不错，拍照效果好"</w:t>
            </w:r>
          </w:p>
        </w:tc>
        <w:tc>
          <w:tcPr>
            <w:tcW w:w="1440" w:type="dxa"/>
          </w:tcPr>
          <w:p w14:paraId="240FD4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情感标签:positive</w:t>
            </w:r>
          </w:p>
        </w:tc>
        <w:tc>
          <w:tcPr>
            <w:tcW w:w="1440" w:type="dxa"/>
          </w:tcPr>
          <w:p w14:paraId="04DDC7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标签正确</w:t>
            </w:r>
          </w:p>
        </w:tc>
        <w:tc>
          <w:tcPr>
            <w:tcW w:w="1440" w:type="dxa"/>
          </w:tcPr>
          <w:p w14:paraId="0404A9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B71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C6E3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TC-014</w:t>
            </w:r>
          </w:p>
        </w:tc>
        <w:tc>
          <w:tcPr>
            <w:tcW w:w="1440" w:type="dxa"/>
          </w:tcPr>
          <w:p w14:paraId="6C4B03C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负面评论识别</w:t>
            </w:r>
          </w:p>
        </w:tc>
        <w:tc>
          <w:tcPr>
            <w:tcW w:w="1440" w:type="dxa"/>
          </w:tcPr>
          <w:p w14:paraId="1D7AC6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"质量一般，用了就卡顿"</w:t>
            </w:r>
          </w:p>
        </w:tc>
        <w:tc>
          <w:tcPr>
            <w:tcW w:w="1440" w:type="dxa"/>
          </w:tcPr>
          <w:p w14:paraId="4A99B4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情感标签:negative</w:t>
            </w:r>
          </w:p>
        </w:tc>
        <w:tc>
          <w:tcPr>
            <w:tcW w:w="1440" w:type="dxa"/>
          </w:tcPr>
          <w:p w14:paraId="2E39AB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标签正确</w:t>
            </w:r>
          </w:p>
        </w:tc>
        <w:tc>
          <w:tcPr>
            <w:tcW w:w="1440" w:type="dxa"/>
          </w:tcPr>
          <w:p w14:paraId="43AAC2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DED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D7C1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TC-015</w:t>
            </w:r>
          </w:p>
        </w:tc>
        <w:tc>
          <w:tcPr>
            <w:tcW w:w="1440" w:type="dxa"/>
          </w:tcPr>
          <w:p w14:paraId="76FC6B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空评论商品分析</w:t>
            </w:r>
          </w:p>
        </w:tc>
        <w:tc>
          <w:tcPr>
            <w:tcW w:w="1440" w:type="dxa"/>
          </w:tcPr>
          <w:p w14:paraId="6E5B1B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选择无评论商品</w:t>
            </w:r>
          </w:p>
        </w:tc>
        <w:tc>
          <w:tcPr>
            <w:tcW w:w="1440" w:type="dxa"/>
          </w:tcPr>
          <w:p w14:paraId="60F464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提示"该商品暂无评论"</w:t>
            </w:r>
          </w:p>
        </w:tc>
        <w:tc>
          <w:tcPr>
            <w:tcW w:w="1440" w:type="dxa"/>
          </w:tcPr>
          <w:p w14:paraId="4AA5A2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7E9E8C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39F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0122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TC-016</w:t>
            </w:r>
          </w:p>
        </w:tc>
        <w:tc>
          <w:tcPr>
            <w:tcW w:w="1440" w:type="dxa"/>
          </w:tcPr>
          <w:p w14:paraId="17603F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分析结果可视化</w:t>
            </w:r>
          </w:p>
        </w:tc>
        <w:tc>
          <w:tcPr>
            <w:tcW w:w="1440" w:type="dxa"/>
          </w:tcPr>
          <w:p w14:paraId="73C964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查看已分析商品</w:t>
            </w:r>
          </w:p>
        </w:tc>
        <w:tc>
          <w:tcPr>
            <w:tcW w:w="1440" w:type="dxa"/>
          </w:tcPr>
          <w:p w14:paraId="32A222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饼图+高频词展示</w:t>
            </w:r>
          </w:p>
        </w:tc>
        <w:tc>
          <w:tcPr>
            <w:tcW w:w="1440" w:type="dxa"/>
          </w:tcPr>
          <w:p w14:paraId="71DD9F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图表正常</w:t>
            </w:r>
          </w:p>
        </w:tc>
        <w:tc>
          <w:tcPr>
            <w:tcW w:w="1440" w:type="dxa"/>
          </w:tcPr>
          <w:p w14:paraId="42CD4A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60CE257A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6.2.4 需求挖掘测试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46B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77DA7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测试编号</w:t>
            </w:r>
          </w:p>
        </w:tc>
        <w:tc>
          <w:tcPr>
            <w:tcW w:w="1440" w:type="dxa"/>
          </w:tcPr>
          <w:p w14:paraId="15F70A0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1440" w:type="dxa"/>
          </w:tcPr>
          <w:p w14:paraId="5EC2F31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输入数据</w:t>
            </w:r>
          </w:p>
        </w:tc>
        <w:tc>
          <w:tcPr>
            <w:tcW w:w="1440" w:type="dxa"/>
          </w:tcPr>
          <w:p w14:paraId="2D951BD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1440" w:type="dxa"/>
          </w:tcPr>
          <w:p w14:paraId="6927831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  <w:tc>
          <w:tcPr>
            <w:tcW w:w="1440" w:type="dxa"/>
          </w:tcPr>
          <w:p w14:paraId="5E69D1C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是否通过</w:t>
            </w:r>
          </w:p>
        </w:tc>
      </w:tr>
      <w:tr w14:paraId="3DD3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28DC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TC-017</w:t>
            </w:r>
          </w:p>
        </w:tc>
        <w:tc>
          <w:tcPr>
            <w:tcW w:w="1440" w:type="dxa"/>
          </w:tcPr>
          <w:p w14:paraId="0184EC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执行LDA主题分析</w:t>
            </w:r>
          </w:p>
        </w:tc>
        <w:tc>
          <w:tcPr>
            <w:tcW w:w="1440" w:type="dxa"/>
          </w:tcPr>
          <w:p w14:paraId="04220C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选择商品/主题数5</w:t>
            </w:r>
          </w:p>
        </w:tc>
        <w:tc>
          <w:tcPr>
            <w:tcW w:w="1440" w:type="dxa"/>
          </w:tcPr>
          <w:p w14:paraId="032668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生成5个需求主题</w:t>
            </w:r>
          </w:p>
        </w:tc>
        <w:tc>
          <w:tcPr>
            <w:tcW w:w="1440" w:type="dxa"/>
          </w:tcPr>
          <w:p w14:paraId="6A8A03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主题生成成功</w:t>
            </w:r>
          </w:p>
        </w:tc>
        <w:tc>
          <w:tcPr>
            <w:tcW w:w="1440" w:type="dxa"/>
          </w:tcPr>
          <w:p w14:paraId="43A1E2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0CB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9C67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TC-018</w:t>
            </w:r>
          </w:p>
        </w:tc>
        <w:tc>
          <w:tcPr>
            <w:tcW w:w="1440" w:type="dxa"/>
          </w:tcPr>
          <w:p w14:paraId="13DD96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主题关键词提取</w:t>
            </w:r>
          </w:p>
        </w:tc>
        <w:tc>
          <w:tcPr>
            <w:tcW w:w="1440" w:type="dxa"/>
          </w:tcPr>
          <w:p w14:paraId="4E2232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查看主题详情</w:t>
            </w:r>
          </w:p>
        </w:tc>
        <w:tc>
          <w:tcPr>
            <w:tcW w:w="1440" w:type="dxa"/>
          </w:tcPr>
          <w:p w14:paraId="0D4B0C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每个主题10个关键词</w:t>
            </w:r>
          </w:p>
        </w:tc>
        <w:tc>
          <w:tcPr>
            <w:tcW w:w="1440" w:type="dxa"/>
          </w:tcPr>
          <w:p w14:paraId="41986C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提取正确</w:t>
            </w:r>
          </w:p>
        </w:tc>
        <w:tc>
          <w:tcPr>
            <w:tcW w:w="1440" w:type="dxa"/>
          </w:tcPr>
          <w:p w14:paraId="2F35FE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49B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CCDD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TC-019</w:t>
            </w:r>
          </w:p>
        </w:tc>
        <w:tc>
          <w:tcPr>
            <w:tcW w:w="1440" w:type="dxa"/>
          </w:tcPr>
          <w:p w14:paraId="08D241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评论数不足(&lt;3)</w:t>
            </w:r>
          </w:p>
        </w:tc>
        <w:tc>
          <w:tcPr>
            <w:tcW w:w="1440" w:type="dxa"/>
          </w:tcPr>
          <w:p w14:paraId="6FBDF1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评论仅1条的商品</w:t>
            </w:r>
          </w:p>
        </w:tc>
        <w:tc>
          <w:tcPr>
            <w:tcW w:w="1440" w:type="dxa"/>
          </w:tcPr>
          <w:p w14:paraId="58C660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提示"评论数据不足"</w:t>
            </w:r>
          </w:p>
        </w:tc>
        <w:tc>
          <w:tcPr>
            <w:tcW w:w="1440" w:type="dxa"/>
          </w:tcPr>
          <w:p w14:paraId="467065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2CF540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771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2A91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TC-020</w:t>
            </w:r>
          </w:p>
        </w:tc>
        <w:tc>
          <w:tcPr>
            <w:tcW w:w="1440" w:type="dxa"/>
          </w:tcPr>
          <w:p w14:paraId="56D272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关键词词频统计</w:t>
            </w:r>
          </w:p>
        </w:tc>
        <w:tc>
          <w:tcPr>
            <w:tcW w:w="1440" w:type="dxa"/>
          </w:tcPr>
          <w:p w14:paraId="39419A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查看词频排行</w:t>
            </w:r>
          </w:p>
        </w:tc>
        <w:tc>
          <w:tcPr>
            <w:tcW w:w="1440" w:type="dxa"/>
          </w:tcPr>
          <w:p w14:paraId="2C9697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TOP50高频关键词</w:t>
            </w:r>
          </w:p>
        </w:tc>
        <w:tc>
          <w:tcPr>
            <w:tcW w:w="1440" w:type="dxa"/>
          </w:tcPr>
          <w:p w14:paraId="619408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统计正确</w:t>
            </w:r>
          </w:p>
        </w:tc>
        <w:tc>
          <w:tcPr>
            <w:tcW w:w="1440" w:type="dxa"/>
          </w:tcPr>
          <w:p w14:paraId="0CB755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04A91C8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6.2.5 数据采集测试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365"/>
        <w:gridCol w:w="1372"/>
        <w:gridCol w:w="2016"/>
        <w:gridCol w:w="1365"/>
        <w:gridCol w:w="1366"/>
      </w:tblGrid>
      <w:tr w14:paraId="5B35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CFB72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测试编号</w:t>
            </w:r>
          </w:p>
        </w:tc>
        <w:tc>
          <w:tcPr>
            <w:tcW w:w="1440" w:type="dxa"/>
          </w:tcPr>
          <w:p w14:paraId="27CFDB0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1440" w:type="dxa"/>
          </w:tcPr>
          <w:p w14:paraId="419122F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输入数据</w:t>
            </w:r>
          </w:p>
        </w:tc>
        <w:tc>
          <w:tcPr>
            <w:tcW w:w="1440" w:type="dxa"/>
          </w:tcPr>
          <w:p w14:paraId="548E646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1440" w:type="dxa"/>
          </w:tcPr>
          <w:p w14:paraId="1A8EB3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  <w:tc>
          <w:tcPr>
            <w:tcW w:w="1440" w:type="dxa"/>
          </w:tcPr>
          <w:p w14:paraId="7C4A464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是否通过</w:t>
            </w:r>
          </w:p>
        </w:tc>
      </w:tr>
      <w:tr w14:paraId="4547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71B4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TC-021</w:t>
            </w:r>
          </w:p>
        </w:tc>
        <w:tc>
          <w:tcPr>
            <w:tcW w:w="1440" w:type="dxa"/>
          </w:tcPr>
          <w:p w14:paraId="319FFD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创建采集任务</w:t>
            </w:r>
          </w:p>
        </w:tc>
        <w:tc>
          <w:tcPr>
            <w:tcW w:w="1440" w:type="dxa"/>
          </w:tcPr>
          <w:p w14:paraId="351A0A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关键词:华为手机/平台:京东</w:t>
            </w:r>
          </w:p>
        </w:tc>
        <w:tc>
          <w:tcPr>
            <w:tcW w:w="1440" w:type="dxa"/>
          </w:tcPr>
          <w:p w14:paraId="2697C9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任务创建成功</w:t>
            </w:r>
          </w:p>
        </w:tc>
        <w:tc>
          <w:tcPr>
            <w:tcW w:w="1440" w:type="dxa"/>
          </w:tcPr>
          <w:p w14:paraId="45DA21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创建成功</w:t>
            </w:r>
          </w:p>
        </w:tc>
        <w:tc>
          <w:tcPr>
            <w:tcW w:w="1440" w:type="dxa"/>
          </w:tcPr>
          <w:p w14:paraId="456E8B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0B1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C9C8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TC-022</w:t>
            </w:r>
          </w:p>
        </w:tc>
        <w:tc>
          <w:tcPr>
            <w:tcW w:w="1440" w:type="dxa"/>
          </w:tcPr>
          <w:p w14:paraId="7C2A4D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启动采集任务</w:t>
            </w:r>
          </w:p>
        </w:tc>
        <w:tc>
          <w:tcPr>
            <w:tcW w:w="1440" w:type="dxa"/>
          </w:tcPr>
          <w:p w14:paraId="1C53F9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点击"开始采集"</w:t>
            </w:r>
          </w:p>
        </w:tc>
        <w:tc>
          <w:tcPr>
            <w:tcW w:w="1440" w:type="dxa"/>
          </w:tcPr>
          <w:p w14:paraId="7BC792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状态变为running→completed</w:t>
            </w:r>
          </w:p>
        </w:tc>
        <w:tc>
          <w:tcPr>
            <w:tcW w:w="1440" w:type="dxa"/>
          </w:tcPr>
          <w:p w14:paraId="37EC52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采集完成</w:t>
            </w:r>
          </w:p>
        </w:tc>
        <w:tc>
          <w:tcPr>
            <w:tcW w:w="1440" w:type="dxa"/>
          </w:tcPr>
          <w:p w14:paraId="1995D2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215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C4E3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TC-023</w:t>
            </w:r>
          </w:p>
        </w:tc>
        <w:tc>
          <w:tcPr>
            <w:tcW w:w="1440" w:type="dxa"/>
          </w:tcPr>
          <w:p w14:paraId="572414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模拟数据采集</w:t>
            </w:r>
          </w:p>
        </w:tc>
        <w:tc>
          <w:tcPr>
            <w:tcW w:w="1440" w:type="dxa"/>
          </w:tcPr>
          <w:p w14:paraId="24EA12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无URL的采集任务</w:t>
            </w:r>
          </w:p>
        </w:tc>
        <w:tc>
          <w:tcPr>
            <w:tcW w:w="1440" w:type="dxa"/>
          </w:tcPr>
          <w:p w14:paraId="261E2F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使用模拟数据，采集10条</w:t>
            </w:r>
          </w:p>
        </w:tc>
        <w:tc>
          <w:tcPr>
            <w:tcW w:w="1440" w:type="dxa"/>
          </w:tcPr>
          <w:p w14:paraId="4EEF40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模拟成功</w:t>
            </w:r>
          </w:p>
        </w:tc>
        <w:tc>
          <w:tcPr>
            <w:tcW w:w="1440" w:type="dxa"/>
          </w:tcPr>
          <w:p w14:paraId="5761E7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DB4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4FB6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TC-024</w:t>
            </w:r>
          </w:p>
        </w:tc>
        <w:tc>
          <w:tcPr>
            <w:tcW w:w="1440" w:type="dxa"/>
          </w:tcPr>
          <w:p w14:paraId="30E74A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任务名称为空</w:t>
            </w:r>
          </w:p>
        </w:tc>
        <w:tc>
          <w:tcPr>
            <w:tcW w:w="1440" w:type="dxa"/>
          </w:tcPr>
          <w:p w14:paraId="080145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名称:空</w:t>
            </w:r>
          </w:p>
        </w:tc>
        <w:tc>
          <w:tcPr>
            <w:tcW w:w="1440" w:type="dxa"/>
          </w:tcPr>
          <w:p w14:paraId="0F355D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提示"请输入任务名称"</w:t>
            </w:r>
          </w:p>
        </w:tc>
        <w:tc>
          <w:tcPr>
            <w:tcW w:w="1440" w:type="dxa"/>
          </w:tcPr>
          <w:p w14:paraId="2EAEB7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提示正确</w:t>
            </w:r>
          </w:p>
        </w:tc>
        <w:tc>
          <w:tcPr>
            <w:tcW w:w="1440" w:type="dxa"/>
          </w:tcPr>
          <w:p w14:paraId="02C41B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67083841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6.2.6 可视化展示测试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695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E26AB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测试编号</w:t>
            </w:r>
          </w:p>
        </w:tc>
        <w:tc>
          <w:tcPr>
            <w:tcW w:w="1440" w:type="dxa"/>
          </w:tcPr>
          <w:p w14:paraId="0082F90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1440" w:type="dxa"/>
          </w:tcPr>
          <w:p w14:paraId="18C5601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输入数据</w:t>
            </w:r>
          </w:p>
        </w:tc>
        <w:tc>
          <w:tcPr>
            <w:tcW w:w="1440" w:type="dxa"/>
          </w:tcPr>
          <w:p w14:paraId="04A540A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1440" w:type="dxa"/>
          </w:tcPr>
          <w:p w14:paraId="5EF8D25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  <w:tc>
          <w:tcPr>
            <w:tcW w:w="1440" w:type="dxa"/>
          </w:tcPr>
          <w:p w14:paraId="1F70A0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是否通过</w:t>
            </w:r>
          </w:p>
        </w:tc>
      </w:tr>
      <w:tr w14:paraId="46FE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4EAA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TC-025</w:t>
            </w:r>
          </w:p>
        </w:tc>
        <w:tc>
          <w:tcPr>
            <w:tcW w:w="1440" w:type="dxa"/>
          </w:tcPr>
          <w:p w14:paraId="7CB908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情感饼图展示</w:t>
            </w:r>
          </w:p>
        </w:tc>
        <w:tc>
          <w:tcPr>
            <w:tcW w:w="1440" w:type="dxa"/>
          </w:tcPr>
          <w:p w14:paraId="639651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选择已分析商品</w:t>
            </w:r>
          </w:p>
        </w:tc>
        <w:tc>
          <w:tcPr>
            <w:tcW w:w="1440" w:type="dxa"/>
          </w:tcPr>
          <w:p w14:paraId="654F14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饼图正确展示三类比例</w:t>
            </w:r>
          </w:p>
        </w:tc>
        <w:tc>
          <w:tcPr>
            <w:tcW w:w="1440" w:type="dxa"/>
          </w:tcPr>
          <w:p w14:paraId="186D5D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展示正确</w:t>
            </w:r>
          </w:p>
        </w:tc>
        <w:tc>
          <w:tcPr>
            <w:tcW w:w="1440" w:type="dxa"/>
          </w:tcPr>
          <w:p w14:paraId="39D2F9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315E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1CBD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TC-026</w:t>
            </w:r>
          </w:p>
        </w:tc>
        <w:tc>
          <w:tcPr>
            <w:tcW w:w="1440" w:type="dxa"/>
          </w:tcPr>
          <w:p w14:paraId="502A6A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词云图展示</w:t>
            </w:r>
          </w:p>
        </w:tc>
        <w:tc>
          <w:tcPr>
            <w:tcW w:w="1440" w:type="dxa"/>
          </w:tcPr>
          <w:p w14:paraId="622554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选择已分析商品</w:t>
            </w:r>
          </w:p>
        </w:tc>
        <w:tc>
          <w:tcPr>
            <w:tcW w:w="1440" w:type="dxa"/>
          </w:tcPr>
          <w:p w14:paraId="58A512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词云按词频大小展示</w:t>
            </w:r>
          </w:p>
        </w:tc>
        <w:tc>
          <w:tcPr>
            <w:tcW w:w="1440" w:type="dxa"/>
          </w:tcPr>
          <w:p w14:paraId="7F36BB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展示正确</w:t>
            </w:r>
          </w:p>
        </w:tc>
        <w:tc>
          <w:tcPr>
            <w:tcW w:w="1440" w:type="dxa"/>
          </w:tcPr>
          <w:p w14:paraId="0493CE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E5A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42507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TC-027</w:t>
            </w:r>
          </w:p>
        </w:tc>
        <w:tc>
          <w:tcPr>
            <w:tcW w:w="1440" w:type="dxa"/>
          </w:tcPr>
          <w:p w14:paraId="164317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柱状图对比</w:t>
            </w:r>
          </w:p>
        </w:tc>
        <w:tc>
          <w:tcPr>
            <w:tcW w:w="1440" w:type="dxa"/>
          </w:tcPr>
          <w:p w14:paraId="53A2C1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全部商品对比</w:t>
            </w:r>
          </w:p>
        </w:tc>
        <w:tc>
          <w:tcPr>
            <w:tcW w:w="1440" w:type="dxa"/>
          </w:tcPr>
          <w:p w14:paraId="44ED0E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柱状图横向对比得分</w:t>
            </w:r>
          </w:p>
        </w:tc>
        <w:tc>
          <w:tcPr>
            <w:tcW w:w="1440" w:type="dxa"/>
          </w:tcPr>
          <w:p w14:paraId="114DF2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展示正确</w:t>
            </w:r>
          </w:p>
        </w:tc>
        <w:tc>
          <w:tcPr>
            <w:tcW w:w="1440" w:type="dxa"/>
          </w:tcPr>
          <w:p w14:paraId="197326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D392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DCCA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TC-028</w:t>
            </w:r>
          </w:p>
        </w:tc>
        <w:tc>
          <w:tcPr>
            <w:tcW w:w="1440" w:type="dxa"/>
          </w:tcPr>
          <w:p w14:paraId="112640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图表交互</w:t>
            </w:r>
          </w:p>
        </w:tc>
        <w:tc>
          <w:tcPr>
            <w:tcW w:w="1440" w:type="dxa"/>
          </w:tcPr>
          <w:p w14:paraId="79EB05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鼠标悬浮图表</w:t>
            </w:r>
          </w:p>
        </w:tc>
        <w:tc>
          <w:tcPr>
            <w:tcW w:w="1440" w:type="dxa"/>
          </w:tcPr>
          <w:p w14:paraId="656C50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显示tooltip详细数据</w:t>
            </w:r>
          </w:p>
        </w:tc>
        <w:tc>
          <w:tcPr>
            <w:tcW w:w="1440" w:type="dxa"/>
          </w:tcPr>
          <w:p w14:paraId="55420F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交互正常</w:t>
            </w:r>
          </w:p>
        </w:tc>
        <w:tc>
          <w:tcPr>
            <w:tcW w:w="1440" w:type="dxa"/>
          </w:tcPr>
          <w:p w14:paraId="76207F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16DB39FC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6.3 性能测试</w:t>
      </w:r>
    </w:p>
    <w:p w14:paraId="1CF64E98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为验证系统在高并发场景下的稳定性和响应速度，使用Apache JMeter对系统核心接口进行了压力测试。测试结果如下表所示。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077"/>
        <w:gridCol w:w="1078"/>
        <w:gridCol w:w="1150"/>
        <w:gridCol w:w="1078"/>
        <w:gridCol w:w="1257"/>
      </w:tblGrid>
      <w:tr w14:paraId="3E2A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D4D4B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tcPr>
            <w:tcW w:w="1440" w:type="dxa"/>
          </w:tcPr>
          <w:p w14:paraId="6CA1241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并发数</w:t>
            </w:r>
          </w:p>
        </w:tc>
        <w:tc>
          <w:tcPr>
            <w:tcW w:w="1440" w:type="dxa"/>
          </w:tcPr>
          <w:p w14:paraId="0C2458A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循环次数</w:t>
            </w:r>
          </w:p>
        </w:tc>
        <w:tc>
          <w:tcPr>
            <w:tcW w:w="1440" w:type="dxa"/>
          </w:tcPr>
          <w:p w14:paraId="65BAD7C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平均响应时间(ms)</w:t>
            </w:r>
          </w:p>
        </w:tc>
        <w:tc>
          <w:tcPr>
            <w:tcW w:w="1440" w:type="dxa"/>
          </w:tcPr>
          <w:p w14:paraId="58C64AD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错误率</w:t>
            </w:r>
          </w:p>
        </w:tc>
        <w:tc>
          <w:tcPr>
            <w:tcW w:w="1440" w:type="dxa"/>
          </w:tcPr>
          <w:p w14:paraId="2EBDCDE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吞吐量(req/s)</w:t>
            </w:r>
          </w:p>
        </w:tc>
      </w:tr>
      <w:tr w14:paraId="4F53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CFE0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/api/auth/login</w:t>
            </w:r>
          </w:p>
        </w:tc>
        <w:tc>
          <w:tcPr>
            <w:tcW w:w="1440" w:type="dxa"/>
          </w:tcPr>
          <w:p w14:paraId="356B5D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440" w:type="dxa"/>
          </w:tcPr>
          <w:p w14:paraId="5053CB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40" w:type="dxa"/>
          </w:tcPr>
          <w:p w14:paraId="6AE9AD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85</w:t>
            </w:r>
          </w:p>
        </w:tc>
        <w:tc>
          <w:tcPr>
            <w:tcW w:w="1440" w:type="dxa"/>
          </w:tcPr>
          <w:p w14:paraId="181C56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  <w:tc>
          <w:tcPr>
            <w:tcW w:w="1440" w:type="dxa"/>
          </w:tcPr>
          <w:p w14:paraId="248B2B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412</w:t>
            </w:r>
          </w:p>
        </w:tc>
      </w:tr>
      <w:tr w14:paraId="31D2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21B9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/api/reviews/ (列表)</w:t>
            </w:r>
          </w:p>
        </w:tc>
        <w:tc>
          <w:tcPr>
            <w:tcW w:w="1440" w:type="dxa"/>
          </w:tcPr>
          <w:p w14:paraId="77695F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440" w:type="dxa"/>
          </w:tcPr>
          <w:p w14:paraId="3C6C5A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40" w:type="dxa"/>
          </w:tcPr>
          <w:p w14:paraId="20D1A3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126</w:t>
            </w:r>
          </w:p>
        </w:tc>
        <w:tc>
          <w:tcPr>
            <w:tcW w:w="1440" w:type="dxa"/>
          </w:tcPr>
          <w:p w14:paraId="779A90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  <w:tc>
          <w:tcPr>
            <w:tcW w:w="1440" w:type="dxa"/>
          </w:tcPr>
          <w:p w14:paraId="05EF42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298</w:t>
            </w:r>
          </w:p>
        </w:tc>
      </w:tr>
      <w:tr w14:paraId="42FBA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1F67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/api/dashboard/stats</w:t>
            </w:r>
          </w:p>
        </w:tc>
        <w:tc>
          <w:tcPr>
            <w:tcW w:w="1440" w:type="dxa"/>
          </w:tcPr>
          <w:p w14:paraId="4194B2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440" w:type="dxa"/>
          </w:tcPr>
          <w:p w14:paraId="7D8912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40" w:type="dxa"/>
          </w:tcPr>
          <w:p w14:paraId="3BFE83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95</w:t>
            </w:r>
          </w:p>
        </w:tc>
        <w:tc>
          <w:tcPr>
            <w:tcW w:w="1440" w:type="dxa"/>
          </w:tcPr>
          <w:p w14:paraId="276819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  <w:tc>
          <w:tcPr>
            <w:tcW w:w="1440" w:type="dxa"/>
          </w:tcPr>
          <w:p w14:paraId="5FC5F7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375</w:t>
            </w:r>
          </w:p>
        </w:tc>
      </w:tr>
      <w:tr w14:paraId="15DE1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E8B9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/api/analysis/sentiment/run</w:t>
            </w:r>
          </w:p>
        </w:tc>
        <w:tc>
          <w:tcPr>
            <w:tcW w:w="1440" w:type="dxa"/>
          </w:tcPr>
          <w:p w14:paraId="310936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40" w:type="dxa"/>
          </w:tcPr>
          <w:p w14:paraId="77C339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40" w:type="dxa"/>
          </w:tcPr>
          <w:p w14:paraId="5397BB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2350</w:t>
            </w:r>
          </w:p>
        </w:tc>
        <w:tc>
          <w:tcPr>
            <w:tcW w:w="1440" w:type="dxa"/>
          </w:tcPr>
          <w:p w14:paraId="5A367A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  <w:tc>
          <w:tcPr>
            <w:tcW w:w="1440" w:type="dxa"/>
          </w:tcPr>
          <w:p w14:paraId="1D054B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4.1</w:t>
            </w:r>
          </w:p>
        </w:tc>
      </w:tr>
      <w:tr w14:paraId="6311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55A8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/api/analysis/demand/run</w:t>
            </w:r>
          </w:p>
        </w:tc>
        <w:tc>
          <w:tcPr>
            <w:tcW w:w="1440" w:type="dxa"/>
          </w:tcPr>
          <w:p w14:paraId="3914F1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40" w:type="dxa"/>
          </w:tcPr>
          <w:p w14:paraId="29F0BB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40" w:type="dxa"/>
          </w:tcPr>
          <w:p w14:paraId="585B7D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3120</w:t>
            </w:r>
          </w:p>
        </w:tc>
        <w:tc>
          <w:tcPr>
            <w:tcW w:w="1440" w:type="dxa"/>
          </w:tcPr>
          <w:p w14:paraId="5A769A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  <w:tc>
          <w:tcPr>
            <w:tcW w:w="1440" w:type="dxa"/>
          </w:tcPr>
          <w:p w14:paraId="78C458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3.1</w:t>
            </w:r>
          </w:p>
        </w:tc>
      </w:tr>
      <w:tr w14:paraId="5132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DFAE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/api/visualization/wordcloud/1</w:t>
            </w:r>
          </w:p>
        </w:tc>
        <w:tc>
          <w:tcPr>
            <w:tcW w:w="1440" w:type="dxa"/>
          </w:tcPr>
          <w:p w14:paraId="2EC512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440" w:type="dxa"/>
          </w:tcPr>
          <w:p w14:paraId="51A25A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40" w:type="dxa"/>
          </w:tcPr>
          <w:p w14:paraId="39E6AA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440" w:type="dxa"/>
          </w:tcPr>
          <w:p w14:paraId="5234D3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  <w:tc>
          <w:tcPr>
            <w:tcW w:w="1440" w:type="dxa"/>
          </w:tcPr>
          <w:p w14:paraId="24A6B4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265</w:t>
            </w:r>
          </w:p>
        </w:tc>
      </w:tr>
    </w:tbl>
    <w:p w14:paraId="2281A63B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表6-1  系统性能测试结果</w:t>
      </w:r>
    </w:p>
    <w:p w14:paraId="1C7F9454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测试结果可以看出：常规CRUD接口（登录、列表查询、统计数据）在50并发下平均响应时间均在150ms以内，错误率为0%，满足生产环境要求；NLP分析类接口（情感分析、需求挖掘）由于涉及大量文本处理和模型计算，响应时间较长（2-3秒），但在10并发下仍能稳定运行且无错误；可视化数据接口响应时间约145ms，能够满足前端实时渲染需求。</w:t>
      </w:r>
    </w:p>
    <w:p w14:paraId="569FD658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6.4 兼容性测试</w:t>
      </w:r>
    </w:p>
    <w:p w14:paraId="056B4766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对系统进行了主流浏览器的兼容性测试，结果如下表所示。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97A6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898E1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浏览器</w:t>
            </w:r>
          </w:p>
        </w:tc>
        <w:tc>
          <w:tcPr>
            <w:tcW w:w="1440" w:type="dxa"/>
          </w:tcPr>
          <w:p w14:paraId="0B9568C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1440" w:type="dxa"/>
          </w:tcPr>
          <w:p w14:paraId="20658D6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页面布局</w:t>
            </w:r>
          </w:p>
        </w:tc>
        <w:tc>
          <w:tcPr>
            <w:tcW w:w="1440" w:type="dxa"/>
          </w:tcPr>
          <w:p w14:paraId="4C33EC1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功能操作</w:t>
            </w:r>
          </w:p>
        </w:tc>
        <w:tc>
          <w:tcPr>
            <w:tcW w:w="1440" w:type="dxa"/>
          </w:tcPr>
          <w:p w14:paraId="1D060E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ECharts图表</w:t>
            </w:r>
          </w:p>
        </w:tc>
        <w:tc>
          <w:tcPr>
            <w:tcW w:w="1440" w:type="dxa"/>
          </w:tcPr>
          <w:p w14:paraId="637B28D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是否通过</w:t>
            </w:r>
          </w:p>
        </w:tc>
      </w:tr>
      <w:tr w14:paraId="3C58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30BE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Chrome</w:t>
            </w:r>
          </w:p>
        </w:tc>
        <w:tc>
          <w:tcPr>
            <w:tcW w:w="1440" w:type="dxa"/>
          </w:tcPr>
          <w:p w14:paraId="4CF082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120+</w:t>
            </w:r>
          </w:p>
        </w:tc>
        <w:tc>
          <w:tcPr>
            <w:tcW w:w="1440" w:type="dxa"/>
          </w:tcPr>
          <w:p w14:paraId="71D90E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67171C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5DE88F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646902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667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ED12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Firefox</w:t>
            </w:r>
          </w:p>
        </w:tc>
        <w:tc>
          <w:tcPr>
            <w:tcW w:w="1440" w:type="dxa"/>
          </w:tcPr>
          <w:p w14:paraId="78F128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121+</w:t>
            </w:r>
          </w:p>
        </w:tc>
        <w:tc>
          <w:tcPr>
            <w:tcW w:w="1440" w:type="dxa"/>
          </w:tcPr>
          <w:p w14:paraId="126F61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49CDCB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54E119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593F61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AD8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12A9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Edge</w:t>
            </w:r>
          </w:p>
        </w:tc>
        <w:tc>
          <w:tcPr>
            <w:tcW w:w="1440" w:type="dxa"/>
          </w:tcPr>
          <w:p w14:paraId="388943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120+</w:t>
            </w:r>
          </w:p>
        </w:tc>
        <w:tc>
          <w:tcPr>
            <w:tcW w:w="1440" w:type="dxa"/>
          </w:tcPr>
          <w:p w14:paraId="7527E4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646AD1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7857C0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1EDB5A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2178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A1E3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Safari</w:t>
            </w:r>
          </w:p>
        </w:tc>
        <w:tc>
          <w:tcPr>
            <w:tcW w:w="1440" w:type="dxa"/>
          </w:tcPr>
          <w:p w14:paraId="46AD23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17+</w:t>
            </w:r>
          </w:p>
        </w:tc>
        <w:tc>
          <w:tcPr>
            <w:tcW w:w="1440" w:type="dxa"/>
          </w:tcPr>
          <w:p w14:paraId="5E94A2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4B473F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00759E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1440" w:type="dxa"/>
          </w:tcPr>
          <w:p w14:paraId="045790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0D04522E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14:textFill>
            <w14:solidFill>
              <w14:schemeClr w14:val="tx1"/>
            </w14:solidFill>
          </w14:textFill>
        </w:rPr>
        <w:t>6.5 测试总结</w:t>
      </w:r>
    </w:p>
    <w:p w14:paraId="66C605BC">
      <w:pPr>
        <w:spacing w:line="360" w:lineRule="auto"/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通过对系统进行全面的功能测试、性能测试和兼容性测试，共执行28个功能测试用例，全部通过；6个性能测试场景均达到预期指标；4种主流浏览器兼容性良好。测试结果表明，本系统功能完整、性能稳定、兼容性好，能够满足电商平台商品评论情感分析与用户需求挖掘的业务需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7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519</Words>
  <Characters>638</Characters>
  <Lines>0</Lines>
  <Paragraphs>0</Paragraphs>
  <TotalTime>0</TotalTime>
  <ScaleCrop>false</ScaleCrop>
  <LinksUpToDate>false</LinksUpToDate>
  <CharactersWithSpaces>652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小熠</cp:lastModifiedBy>
  <dcterms:modified xsi:type="dcterms:W3CDTF">2026-05-23T10:37:09Z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eyJoZGlkIjoiMWY0MzMwZmE1ZGU4Mzg1OGZmNGU2NjNmODI5NTc1ZWQiLCJ1c2VySWQiOiIxMTQyODQ2Nzc0In0=</vt:lpwstr>
  </property>
  <property fmtid="{D5CDD505-2E9C-101B-9397-08002B2CF9AE}" pid="3" name="KSOProductBuildVer">
    <vt:lpwstr>2052-12.1.0.26375</vt:lpwstr>
  </property>
  <property fmtid="{D5CDD505-2E9C-101B-9397-08002B2CF9AE}" pid="4" name="ICV">
    <vt:lpwstr>A625075A6FC74002951D94CBDBF824B6_12</vt:lpwstr>
  </property>
</Properties>
</file>